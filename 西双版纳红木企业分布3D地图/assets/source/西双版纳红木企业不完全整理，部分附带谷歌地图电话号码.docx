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E8F3A">
      <w:pPr>
        <w:pStyle w:val="3"/>
      </w:pPr>
      <w:r>
        <w:t>西双版纳红木企业及销售门店扩展名单</w:t>
      </w:r>
    </w:p>
    <w:p w14:paraId="5B889B67">
      <w:r>
        <w:rPr>
          <w:sz w:val="20"/>
        </w:rPr>
        <w:t>下表汇总了在谷歌地图上搜索“西双版纳红木”得到的店铺/企业列表。由于信息来源于地图数据，部分地址为相对位移或道路名称，难以获取精确门牌号，故仅列出大致位置和电话（如有）。这一扩展名单补充了先前五张地图截图中未显示的店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382"/>
        <w:gridCol w:w="1585"/>
        <w:gridCol w:w="1359"/>
        <w:gridCol w:w="1795"/>
        <w:gridCol w:w="1376"/>
      </w:tblGrid>
      <w:tr w14:paraId="4E6204BB">
        <w:tc>
          <w:tcPr>
            <w:tcW w:w="1440" w:type="dxa"/>
          </w:tcPr>
          <w:p w14:paraId="29737B61">
            <w:pPr>
              <w:spacing w:after="0" w:line="240" w:lineRule="auto"/>
            </w:pPr>
            <w:r>
              <w:t>序号</w:t>
            </w:r>
          </w:p>
        </w:tc>
        <w:tc>
          <w:tcPr>
            <w:tcW w:w="1440" w:type="dxa"/>
          </w:tcPr>
          <w:p w14:paraId="4FF964DF">
            <w:pPr>
              <w:spacing w:after="0" w:line="240" w:lineRule="auto"/>
            </w:pPr>
            <w:r>
              <w:t>名称</w:t>
            </w:r>
          </w:p>
        </w:tc>
        <w:tc>
          <w:tcPr>
            <w:tcW w:w="1440" w:type="dxa"/>
          </w:tcPr>
          <w:p w14:paraId="027E8E0F">
            <w:pPr>
              <w:spacing w:after="0" w:line="240" w:lineRule="auto"/>
            </w:pPr>
            <w:r>
              <w:t>拼音</w:t>
            </w:r>
          </w:p>
        </w:tc>
        <w:tc>
          <w:tcPr>
            <w:tcW w:w="1440" w:type="dxa"/>
          </w:tcPr>
          <w:p w14:paraId="400F4AC7">
            <w:pPr>
              <w:spacing w:after="0" w:line="240" w:lineRule="auto"/>
            </w:pPr>
            <w:r>
              <w:t>类型</w:t>
            </w:r>
          </w:p>
        </w:tc>
        <w:tc>
          <w:tcPr>
            <w:tcW w:w="1440" w:type="dxa"/>
          </w:tcPr>
          <w:p w14:paraId="6FC16A8D">
            <w:pPr>
              <w:spacing w:after="0" w:line="240" w:lineRule="auto"/>
            </w:pPr>
            <w:r>
              <w:t>地址</w:t>
            </w:r>
          </w:p>
        </w:tc>
        <w:tc>
          <w:tcPr>
            <w:tcW w:w="1440" w:type="dxa"/>
          </w:tcPr>
          <w:p w14:paraId="2F2DE77F">
            <w:pPr>
              <w:spacing w:after="0" w:line="240" w:lineRule="auto"/>
            </w:pPr>
            <w:r>
              <w:t>电话</w:t>
            </w:r>
          </w:p>
        </w:tc>
      </w:tr>
      <w:tr w14:paraId="14508B82">
        <w:tc>
          <w:tcPr>
            <w:tcW w:w="1440" w:type="dxa"/>
          </w:tcPr>
          <w:p w14:paraId="63509C75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36BC8D1B">
            <w:pPr>
              <w:spacing w:after="0" w:line="240" w:lineRule="auto"/>
            </w:pPr>
            <w:r>
              <w:t>红木坊</w:t>
            </w:r>
          </w:p>
        </w:tc>
        <w:tc>
          <w:tcPr>
            <w:tcW w:w="1440" w:type="dxa"/>
          </w:tcPr>
          <w:p w14:paraId="18357CE0">
            <w:pPr>
              <w:spacing w:after="0" w:line="240" w:lineRule="auto"/>
            </w:pPr>
            <w:r>
              <w:t>Hongmu Fang</w:t>
            </w:r>
          </w:p>
        </w:tc>
        <w:tc>
          <w:tcPr>
            <w:tcW w:w="1440" w:type="dxa"/>
          </w:tcPr>
          <w:p w14:paraId="57B8DCC7">
            <w:pPr>
              <w:spacing w:after="0" w:line="240" w:lineRule="auto"/>
            </w:pPr>
            <w:r>
              <w:t>家具店</w:t>
            </w:r>
          </w:p>
        </w:tc>
        <w:tc>
          <w:tcPr>
            <w:tcW w:w="1440" w:type="dxa"/>
          </w:tcPr>
          <w:p w14:paraId="6FBBB29E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51E08C15">
            <w:pPr>
              <w:spacing w:after="0" w:line="240" w:lineRule="auto"/>
            </w:pPr>
            <w:r>
              <w:t>+86 691 212 0873</w:t>
            </w:r>
          </w:p>
        </w:tc>
      </w:tr>
      <w:tr w14:paraId="61380CFF">
        <w:tc>
          <w:tcPr>
            <w:tcW w:w="1440" w:type="dxa"/>
          </w:tcPr>
          <w:p w14:paraId="03EEB351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0CC53140">
            <w:pPr>
              <w:spacing w:after="0" w:line="240" w:lineRule="auto"/>
            </w:pPr>
            <w:r>
              <w:t>明檀红木</w:t>
            </w:r>
          </w:p>
        </w:tc>
        <w:tc>
          <w:tcPr>
            <w:tcW w:w="1440" w:type="dxa"/>
          </w:tcPr>
          <w:p w14:paraId="6FE4A907">
            <w:pPr>
              <w:spacing w:after="0" w:line="240" w:lineRule="auto"/>
            </w:pPr>
            <w:r>
              <w:t>Mingtan Hongmu</w:t>
            </w:r>
          </w:p>
        </w:tc>
        <w:tc>
          <w:tcPr>
            <w:tcW w:w="1440" w:type="dxa"/>
          </w:tcPr>
          <w:p w14:paraId="4F177D59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EE59B67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5FB23C47">
            <w:pPr>
              <w:spacing w:after="0" w:line="240" w:lineRule="auto"/>
            </w:pPr>
            <w:r>
              <w:t>+86 139 0881 0077</w:t>
            </w:r>
          </w:p>
        </w:tc>
      </w:tr>
      <w:tr w14:paraId="0EB68F32">
        <w:tc>
          <w:tcPr>
            <w:tcW w:w="1440" w:type="dxa"/>
          </w:tcPr>
          <w:p w14:paraId="014F844A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6AB2D596">
            <w:pPr>
              <w:spacing w:after="0" w:line="240" w:lineRule="auto"/>
            </w:pPr>
            <w:r>
              <w:t>博林红木</w:t>
            </w:r>
          </w:p>
        </w:tc>
        <w:tc>
          <w:tcPr>
            <w:tcW w:w="1440" w:type="dxa"/>
          </w:tcPr>
          <w:p w14:paraId="7B198BBA">
            <w:pPr>
              <w:spacing w:after="0" w:line="240" w:lineRule="auto"/>
            </w:pPr>
            <w:r>
              <w:t>Bolin Hongmu</w:t>
            </w:r>
          </w:p>
        </w:tc>
        <w:tc>
          <w:tcPr>
            <w:tcW w:w="1440" w:type="dxa"/>
          </w:tcPr>
          <w:p w14:paraId="4ADA5026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73BE84A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673F6A3">
            <w:pPr>
              <w:spacing w:after="0" w:line="240" w:lineRule="auto"/>
            </w:pPr>
          </w:p>
        </w:tc>
      </w:tr>
      <w:tr w14:paraId="3CA522A2">
        <w:tc>
          <w:tcPr>
            <w:tcW w:w="1440" w:type="dxa"/>
          </w:tcPr>
          <w:p w14:paraId="7A49EDAE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1B909067">
            <w:pPr>
              <w:spacing w:after="0" w:line="240" w:lineRule="auto"/>
            </w:pPr>
            <w:r>
              <w:t>森茂红木厂</w:t>
            </w:r>
          </w:p>
        </w:tc>
        <w:tc>
          <w:tcPr>
            <w:tcW w:w="1440" w:type="dxa"/>
          </w:tcPr>
          <w:p w14:paraId="558E1A59">
            <w:pPr>
              <w:spacing w:after="0" w:line="240" w:lineRule="auto"/>
            </w:pPr>
            <w:r>
              <w:t>Senmao Hongmu Factory</w:t>
            </w:r>
          </w:p>
        </w:tc>
        <w:tc>
          <w:tcPr>
            <w:tcW w:w="1440" w:type="dxa"/>
          </w:tcPr>
          <w:p w14:paraId="4D7823A1">
            <w:pPr>
              <w:spacing w:after="0" w:line="240" w:lineRule="auto"/>
            </w:pPr>
            <w:r>
              <w:t>工厂</w:t>
            </w:r>
          </w:p>
        </w:tc>
        <w:tc>
          <w:tcPr>
            <w:tcW w:w="1440" w:type="dxa"/>
          </w:tcPr>
          <w:p w14:paraId="520BDE18">
            <w:pPr>
              <w:spacing w:after="0" w:line="240" w:lineRule="auto"/>
            </w:pPr>
            <w:r>
              <w:t>民航路</w:t>
            </w:r>
          </w:p>
        </w:tc>
        <w:tc>
          <w:tcPr>
            <w:tcW w:w="1440" w:type="dxa"/>
          </w:tcPr>
          <w:p w14:paraId="2181C999">
            <w:pPr>
              <w:spacing w:after="0" w:line="240" w:lineRule="auto"/>
            </w:pPr>
          </w:p>
        </w:tc>
      </w:tr>
      <w:tr w14:paraId="6AF6566D">
        <w:tc>
          <w:tcPr>
            <w:tcW w:w="1440" w:type="dxa"/>
          </w:tcPr>
          <w:p w14:paraId="61FB79FD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498257BF">
            <w:pPr>
              <w:spacing w:after="0" w:line="240" w:lineRule="auto"/>
            </w:pPr>
            <w:r>
              <w:t>版纳久久红红木商城</w:t>
            </w:r>
          </w:p>
        </w:tc>
        <w:tc>
          <w:tcPr>
            <w:tcW w:w="1440" w:type="dxa"/>
          </w:tcPr>
          <w:p w14:paraId="783667EB">
            <w:pPr>
              <w:spacing w:after="0" w:line="240" w:lineRule="auto"/>
            </w:pPr>
            <w:r>
              <w:t>Ban Na Jiu Jiu Hongmu Mall</w:t>
            </w:r>
          </w:p>
        </w:tc>
        <w:tc>
          <w:tcPr>
            <w:tcW w:w="1440" w:type="dxa"/>
          </w:tcPr>
          <w:p w14:paraId="1C30EEF1">
            <w:pPr>
              <w:spacing w:after="0" w:line="240" w:lineRule="auto"/>
            </w:pPr>
            <w:r>
              <w:t>商城</w:t>
            </w:r>
          </w:p>
        </w:tc>
        <w:tc>
          <w:tcPr>
            <w:tcW w:w="1440" w:type="dxa"/>
          </w:tcPr>
          <w:p w14:paraId="7CD8EF14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BC012FD">
            <w:pPr>
              <w:spacing w:after="0" w:line="240" w:lineRule="auto"/>
            </w:pPr>
          </w:p>
        </w:tc>
      </w:tr>
      <w:tr w14:paraId="69F0B066">
        <w:tc>
          <w:tcPr>
            <w:tcW w:w="1440" w:type="dxa"/>
          </w:tcPr>
          <w:p w14:paraId="66C76B2D">
            <w:pPr>
              <w:spacing w:after="0" w:line="240" w:lineRule="auto"/>
            </w:pPr>
            <w:r>
              <w:t>6</w:t>
            </w:r>
          </w:p>
        </w:tc>
        <w:tc>
          <w:tcPr>
            <w:tcW w:w="1440" w:type="dxa"/>
          </w:tcPr>
          <w:p w14:paraId="2740978C">
            <w:pPr>
              <w:spacing w:after="0" w:line="240" w:lineRule="auto"/>
            </w:pPr>
            <w:r>
              <w:t>瑞和红木有限责任公司</w:t>
            </w:r>
          </w:p>
        </w:tc>
        <w:tc>
          <w:tcPr>
            <w:tcW w:w="1440" w:type="dxa"/>
          </w:tcPr>
          <w:p w14:paraId="69C02EB2">
            <w:pPr>
              <w:spacing w:after="0" w:line="240" w:lineRule="auto"/>
            </w:pPr>
            <w:r>
              <w:t>Ruihe Hongmu Co., Ltd.</w:t>
            </w:r>
          </w:p>
        </w:tc>
        <w:tc>
          <w:tcPr>
            <w:tcW w:w="1440" w:type="dxa"/>
          </w:tcPr>
          <w:p w14:paraId="7DB7F8CC">
            <w:pPr>
              <w:spacing w:after="0" w:line="240" w:lineRule="auto"/>
            </w:pPr>
            <w:r>
              <w:t>企业办公场所</w:t>
            </w:r>
          </w:p>
        </w:tc>
        <w:tc>
          <w:tcPr>
            <w:tcW w:w="1440" w:type="dxa"/>
          </w:tcPr>
          <w:p w14:paraId="61B56001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77F312FF">
            <w:pPr>
              <w:spacing w:after="0" w:line="240" w:lineRule="auto"/>
            </w:pPr>
            <w:r>
              <w:t>+86 691 226 5738</w:t>
            </w:r>
          </w:p>
        </w:tc>
      </w:tr>
      <w:tr w14:paraId="3ACC4FAF">
        <w:tc>
          <w:tcPr>
            <w:tcW w:w="1440" w:type="dxa"/>
          </w:tcPr>
          <w:p w14:paraId="396FDEFE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169848DC">
            <w:pPr>
              <w:spacing w:after="0" w:line="240" w:lineRule="auto"/>
            </w:pPr>
            <w:r>
              <w:t>森宝红木家俱</w:t>
            </w:r>
          </w:p>
        </w:tc>
        <w:tc>
          <w:tcPr>
            <w:tcW w:w="1440" w:type="dxa"/>
          </w:tcPr>
          <w:p w14:paraId="31CC94FB">
            <w:pPr>
              <w:spacing w:after="0" w:line="240" w:lineRule="auto"/>
            </w:pPr>
            <w:r>
              <w:t>Senbao Hongmu Furniture</w:t>
            </w:r>
          </w:p>
        </w:tc>
        <w:tc>
          <w:tcPr>
            <w:tcW w:w="1440" w:type="dxa"/>
          </w:tcPr>
          <w:p w14:paraId="0AA9FAFE">
            <w:pPr>
              <w:spacing w:after="0" w:line="240" w:lineRule="auto"/>
            </w:pPr>
            <w:r>
              <w:t>机械制造商</w:t>
            </w:r>
          </w:p>
        </w:tc>
        <w:tc>
          <w:tcPr>
            <w:tcW w:w="1440" w:type="dxa"/>
          </w:tcPr>
          <w:p w14:paraId="7A99A2A3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403E62A">
            <w:pPr>
              <w:spacing w:after="0" w:line="240" w:lineRule="auto"/>
            </w:pPr>
            <w:r>
              <w:t>+86 189 8813 8306</w:t>
            </w:r>
          </w:p>
        </w:tc>
      </w:tr>
      <w:tr w14:paraId="08257ED9">
        <w:tc>
          <w:tcPr>
            <w:tcW w:w="1440" w:type="dxa"/>
          </w:tcPr>
          <w:p w14:paraId="17F65CCB">
            <w:pPr>
              <w:spacing w:after="0" w:line="240" w:lineRule="auto"/>
            </w:pPr>
            <w:r>
              <w:t>8</w:t>
            </w:r>
          </w:p>
        </w:tc>
        <w:tc>
          <w:tcPr>
            <w:tcW w:w="1440" w:type="dxa"/>
          </w:tcPr>
          <w:p w14:paraId="6DB7A08E">
            <w:pPr>
              <w:spacing w:after="0" w:line="240" w:lineRule="auto"/>
            </w:pPr>
            <w:r>
              <w:t>西双版纳福元昌红木加工厂</w:t>
            </w:r>
          </w:p>
        </w:tc>
        <w:tc>
          <w:tcPr>
            <w:tcW w:w="1440" w:type="dxa"/>
          </w:tcPr>
          <w:p w14:paraId="7A4825D3">
            <w:pPr>
              <w:spacing w:after="0" w:line="240" w:lineRule="auto"/>
            </w:pPr>
            <w:r>
              <w:t>Xishuangbanna Fuyuan Chang Hongmu Processing Factory</w:t>
            </w:r>
          </w:p>
        </w:tc>
        <w:tc>
          <w:tcPr>
            <w:tcW w:w="1440" w:type="dxa"/>
          </w:tcPr>
          <w:p w14:paraId="0E707E9D">
            <w:pPr>
              <w:spacing w:after="0" w:line="240" w:lineRule="auto"/>
            </w:pPr>
            <w:r>
              <w:t>加工厂</w:t>
            </w:r>
          </w:p>
        </w:tc>
        <w:tc>
          <w:tcPr>
            <w:tcW w:w="1440" w:type="dxa"/>
          </w:tcPr>
          <w:p w14:paraId="1AD91BE0">
            <w:pPr>
              <w:spacing w:after="0" w:line="240" w:lineRule="auto"/>
            </w:pPr>
            <w:r>
              <w:t>勐泐大道</w:t>
            </w:r>
          </w:p>
        </w:tc>
        <w:tc>
          <w:tcPr>
            <w:tcW w:w="1440" w:type="dxa"/>
          </w:tcPr>
          <w:p w14:paraId="6667B83C">
            <w:pPr>
              <w:spacing w:after="0" w:line="240" w:lineRule="auto"/>
            </w:pPr>
          </w:p>
        </w:tc>
      </w:tr>
      <w:tr w14:paraId="50140382">
        <w:tc>
          <w:tcPr>
            <w:tcW w:w="1440" w:type="dxa"/>
          </w:tcPr>
          <w:p w14:paraId="406B2078">
            <w:pPr>
              <w:spacing w:after="0" w:line="240" w:lineRule="auto"/>
            </w:pPr>
            <w:r>
              <w:t>9</w:t>
            </w:r>
          </w:p>
        </w:tc>
        <w:tc>
          <w:tcPr>
            <w:tcW w:w="1440" w:type="dxa"/>
          </w:tcPr>
          <w:p w14:paraId="7028F2AF">
            <w:pPr>
              <w:spacing w:after="0" w:line="240" w:lineRule="auto"/>
            </w:pPr>
            <w:r>
              <w:t>西双版纳傣族自治州红木制品协会</w:t>
            </w:r>
          </w:p>
        </w:tc>
        <w:tc>
          <w:tcPr>
            <w:tcW w:w="1440" w:type="dxa"/>
          </w:tcPr>
          <w:p w14:paraId="1FDDDBA0">
            <w:pPr>
              <w:spacing w:after="0" w:line="240" w:lineRule="auto"/>
            </w:pPr>
            <w:r>
              <w:t>Xishuangbanna Hongmu Products Association</w:t>
            </w:r>
          </w:p>
        </w:tc>
        <w:tc>
          <w:tcPr>
            <w:tcW w:w="1440" w:type="dxa"/>
          </w:tcPr>
          <w:p w14:paraId="442A54FF">
            <w:pPr>
              <w:spacing w:after="0" w:line="240" w:lineRule="auto"/>
            </w:pPr>
            <w:r>
              <w:t>政府/协会</w:t>
            </w:r>
          </w:p>
        </w:tc>
        <w:tc>
          <w:tcPr>
            <w:tcW w:w="1440" w:type="dxa"/>
          </w:tcPr>
          <w:p w14:paraId="7687D60E">
            <w:pPr>
              <w:spacing w:after="0" w:line="240" w:lineRule="auto"/>
            </w:pPr>
            <w:r>
              <w:t>景洪市民航路景泰八楼</w:t>
            </w:r>
          </w:p>
        </w:tc>
        <w:tc>
          <w:tcPr>
            <w:tcW w:w="1440" w:type="dxa"/>
          </w:tcPr>
          <w:p w14:paraId="3FE8EC43">
            <w:pPr>
              <w:spacing w:after="0" w:line="240" w:lineRule="auto"/>
            </w:pPr>
          </w:p>
        </w:tc>
      </w:tr>
      <w:tr w14:paraId="194D9355">
        <w:tc>
          <w:tcPr>
            <w:tcW w:w="1440" w:type="dxa"/>
          </w:tcPr>
          <w:p w14:paraId="47B1F21B">
            <w:pPr>
              <w:spacing w:after="0" w:line="240" w:lineRule="auto"/>
            </w:pPr>
            <w:r>
              <w:t>10</w:t>
            </w:r>
          </w:p>
        </w:tc>
        <w:tc>
          <w:tcPr>
            <w:tcW w:w="1440" w:type="dxa"/>
          </w:tcPr>
          <w:p w14:paraId="3013D5DA">
            <w:pPr>
              <w:spacing w:after="0" w:line="240" w:lineRule="auto"/>
            </w:pPr>
            <w:r>
              <w:t>犇森红木馆</w:t>
            </w:r>
          </w:p>
        </w:tc>
        <w:tc>
          <w:tcPr>
            <w:tcW w:w="1440" w:type="dxa"/>
          </w:tcPr>
          <w:p w14:paraId="4D67F26A">
            <w:pPr>
              <w:spacing w:after="0" w:line="240" w:lineRule="auto"/>
            </w:pPr>
            <w:r>
              <w:t>Bensen Hongmu Hall</w:t>
            </w:r>
          </w:p>
        </w:tc>
        <w:tc>
          <w:tcPr>
            <w:tcW w:w="1440" w:type="dxa"/>
          </w:tcPr>
          <w:p w14:paraId="646ACAE7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D2D66A8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A3E99C6">
            <w:pPr>
              <w:spacing w:after="0" w:line="240" w:lineRule="auto"/>
            </w:pPr>
          </w:p>
        </w:tc>
      </w:tr>
      <w:tr w14:paraId="2A852EFB">
        <w:tc>
          <w:tcPr>
            <w:tcW w:w="1440" w:type="dxa"/>
          </w:tcPr>
          <w:p w14:paraId="4C427A75">
            <w:pPr>
              <w:spacing w:after="0" w:line="240" w:lineRule="auto"/>
            </w:pPr>
            <w:r>
              <w:t>11</w:t>
            </w:r>
          </w:p>
        </w:tc>
        <w:tc>
          <w:tcPr>
            <w:tcW w:w="1440" w:type="dxa"/>
          </w:tcPr>
          <w:p w14:paraId="73FD6A73">
            <w:pPr>
              <w:spacing w:after="0" w:line="240" w:lineRule="auto"/>
            </w:pPr>
            <w:r>
              <w:t>滇伟家具红木馆</w:t>
            </w:r>
          </w:p>
        </w:tc>
        <w:tc>
          <w:tcPr>
            <w:tcW w:w="1440" w:type="dxa"/>
          </w:tcPr>
          <w:p w14:paraId="0E5F79B6">
            <w:pPr>
              <w:spacing w:after="0" w:line="240" w:lineRule="auto"/>
            </w:pPr>
            <w:r>
              <w:t>Dianwei Furniture Hongmu Hall</w:t>
            </w:r>
          </w:p>
        </w:tc>
        <w:tc>
          <w:tcPr>
            <w:tcW w:w="1440" w:type="dxa"/>
          </w:tcPr>
          <w:p w14:paraId="799E42C3">
            <w:pPr>
              <w:spacing w:after="0" w:line="240" w:lineRule="auto"/>
            </w:pPr>
            <w:r>
              <w:t>卖场</w:t>
            </w:r>
          </w:p>
        </w:tc>
        <w:tc>
          <w:tcPr>
            <w:tcW w:w="1440" w:type="dxa"/>
          </w:tcPr>
          <w:p w14:paraId="2219F93B">
            <w:pPr>
              <w:spacing w:after="0" w:line="240" w:lineRule="auto"/>
            </w:pPr>
            <w:r>
              <w:t>勐泐大道</w:t>
            </w:r>
          </w:p>
        </w:tc>
        <w:tc>
          <w:tcPr>
            <w:tcW w:w="1440" w:type="dxa"/>
          </w:tcPr>
          <w:p w14:paraId="75D4B636">
            <w:pPr>
              <w:spacing w:after="0" w:line="240" w:lineRule="auto"/>
            </w:pPr>
            <w:r>
              <w:t>+86 691 258 5555</w:t>
            </w:r>
          </w:p>
        </w:tc>
      </w:tr>
      <w:tr w14:paraId="54B48B6B">
        <w:tc>
          <w:tcPr>
            <w:tcW w:w="1440" w:type="dxa"/>
          </w:tcPr>
          <w:p w14:paraId="52AF118C">
            <w:pPr>
              <w:spacing w:after="0" w:line="240" w:lineRule="auto"/>
            </w:pPr>
            <w:r>
              <w:t>12</w:t>
            </w:r>
          </w:p>
        </w:tc>
        <w:tc>
          <w:tcPr>
            <w:tcW w:w="1440" w:type="dxa"/>
          </w:tcPr>
          <w:p w14:paraId="59E59555">
            <w:pPr>
              <w:spacing w:after="0" w:line="240" w:lineRule="auto"/>
            </w:pPr>
            <w:r>
              <w:t>万福红红木</w:t>
            </w:r>
          </w:p>
        </w:tc>
        <w:tc>
          <w:tcPr>
            <w:tcW w:w="1440" w:type="dxa"/>
          </w:tcPr>
          <w:p w14:paraId="12A37BED">
            <w:pPr>
              <w:spacing w:after="0" w:line="240" w:lineRule="auto"/>
            </w:pPr>
            <w:r>
              <w:t>Wanfu Hongmu</w:t>
            </w:r>
          </w:p>
        </w:tc>
        <w:tc>
          <w:tcPr>
            <w:tcW w:w="1440" w:type="dxa"/>
          </w:tcPr>
          <w:p w14:paraId="20D8969C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7B5E671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6633076A">
            <w:pPr>
              <w:spacing w:after="0" w:line="240" w:lineRule="auto"/>
            </w:pPr>
            <w:r>
              <w:t>+86 135 7813 8988</w:t>
            </w:r>
          </w:p>
        </w:tc>
      </w:tr>
      <w:tr w14:paraId="77362728">
        <w:tc>
          <w:tcPr>
            <w:tcW w:w="1440" w:type="dxa"/>
          </w:tcPr>
          <w:p w14:paraId="5CFE5121">
            <w:pPr>
              <w:spacing w:after="0" w:line="240" w:lineRule="auto"/>
            </w:pPr>
            <w:r>
              <w:t>13</w:t>
            </w:r>
          </w:p>
        </w:tc>
        <w:tc>
          <w:tcPr>
            <w:tcW w:w="1440" w:type="dxa"/>
          </w:tcPr>
          <w:p w14:paraId="43A687FB">
            <w:pPr>
              <w:spacing w:after="0" w:line="240" w:lineRule="auto"/>
            </w:pPr>
            <w:r>
              <w:t>红木家具批发部</w:t>
            </w:r>
          </w:p>
        </w:tc>
        <w:tc>
          <w:tcPr>
            <w:tcW w:w="1440" w:type="dxa"/>
          </w:tcPr>
          <w:p w14:paraId="19A8D694">
            <w:pPr>
              <w:spacing w:after="0" w:line="240" w:lineRule="auto"/>
            </w:pPr>
            <w:r>
              <w:t>Hongmu Furniture Wholesale Dept.</w:t>
            </w:r>
          </w:p>
        </w:tc>
        <w:tc>
          <w:tcPr>
            <w:tcW w:w="1440" w:type="dxa"/>
          </w:tcPr>
          <w:p w14:paraId="4ADF899A">
            <w:pPr>
              <w:spacing w:after="0" w:line="240" w:lineRule="auto"/>
            </w:pPr>
            <w:r>
              <w:t>批发部</w:t>
            </w:r>
          </w:p>
        </w:tc>
        <w:tc>
          <w:tcPr>
            <w:tcW w:w="1440" w:type="dxa"/>
          </w:tcPr>
          <w:p w14:paraId="146C6853">
            <w:pPr>
              <w:spacing w:after="0" w:line="240" w:lineRule="auto"/>
            </w:pPr>
            <w:r>
              <w:t>环城南路1-8号</w:t>
            </w:r>
          </w:p>
        </w:tc>
        <w:tc>
          <w:tcPr>
            <w:tcW w:w="1440" w:type="dxa"/>
          </w:tcPr>
          <w:p w14:paraId="17B20B12">
            <w:pPr>
              <w:spacing w:after="0" w:line="240" w:lineRule="auto"/>
            </w:pPr>
            <w:r>
              <w:t>+86 691 221 7198</w:t>
            </w:r>
          </w:p>
        </w:tc>
      </w:tr>
      <w:tr w14:paraId="02D72A90">
        <w:tc>
          <w:tcPr>
            <w:tcW w:w="1440" w:type="dxa"/>
          </w:tcPr>
          <w:p w14:paraId="68EA175C">
            <w:pPr>
              <w:spacing w:after="0" w:line="240" w:lineRule="auto"/>
            </w:pPr>
            <w:r>
              <w:t>14</w:t>
            </w:r>
          </w:p>
        </w:tc>
        <w:tc>
          <w:tcPr>
            <w:tcW w:w="1440" w:type="dxa"/>
          </w:tcPr>
          <w:p w14:paraId="5C6530AA">
            <w:pPr>
              <w:spacing w:after="0" w:line="240" w:lineRule="auto"/>
            </w:pPr>
            <w:r>
              <w:t>百年红木</w:t>
            </w:r>
          </w:p>
        </w:tc>
        <w:tc>
          <w:tcPr>
            <w:tcW w:w="1440" w:type="dxa"/>
          </w:tcPr>
          <w:p w14:paraId="53621299">
            <w:pPr>
              <w:spacing w:after="0" w:line="240" w:lineRule="auto"/>
            </w:pPr>
            <w:r>
              <w:t>Bainian Hongmu</w:t>
            </w:r>
          </w:p>
        </w:tc>
        <w:tc>
          <w:tcPr>
            <w:tcW w:w="1440" w:type="dxa"/>
          </w:tcPr>
          <w:p w14:paraId="5EABFB7C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513D55A6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0123591A">
            <w:pPr>
              <w:spacing w:after="0" w:line="240" w:lineRule="auto"/>
            </w:pPr>
            <w:r>
              <w:t>+86 186 6915 2066</w:t>
            </w:r>
          </w:p>
        </w:tc>
      </w:tr>
      <w:tr w14:paraId="36DD0A79">
        <w:tc>
          <w:tcPr>
            <w:tcW w:w="1440" w:type="dxa"/>
          </w:tcPr>
          <w:p w14:paraId="05B77C50">
            <w:pPr>
              <w:spacing w:after="0" w:line="240" w:lineRule="auto"/>
            </w:pPr>
            <w:r>
              <w:t>15</w:t>
            </w:r>
          </w:p>
        </w:tc>
        <w:tc>
          <w:tcPr>
            <w:tcW w:w="1440" w:type="dxa"/>
          </w:tcPr>
          <w:p w14:paraId="608301A9">
            <w:pPr>
              <w:spacing w:after="0" w:line="240" w:lineRule="auto"/>
            </w:pPr>
            <w:r>
              <w:t>濠泰红木有限公司</w:t>
            </w:r>
          </w:p>
        </w:tc>
        <w:tc>
          <w:tcPr>
            <w:tcW w:w="1440" w:type="dxa"/>
          </w:tcPr>
          <w:p w14:paraId="2CB4F7B5">
            <w:pPr>
              <w:spacing w:after="0" w:line="240" w:lineRule="auto"/>
            </w:pPr>
            <w:r>
              <w:t>Haotai Hongmu Co., Ltd.</w:t>
            </w:r>
          </w:p>
        </w:tc>
        <w:tc>
          <w:tcPr>
            <w:tcW w:w="1440" w:type="dxa"/>
          </w:tcPr>
          <w:p w14:paraId="55860045">
            <w:pPr>
              <w:spacing w:after="0" w:line="240" w:lineRule="auto"/>
            </w:pPr>
            <w:r>
              <w:t>企业办公场所</w:t>
            </w:r>
          </w:p>
        </w:tc>
        <w:tc>
          <w:tcPr>
            <w:tcW w:w="1440" w:type="dxa"/>
          </w:tcPr>
          <w:p w14:paraId="0F8F1B63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022D02C">
            <w:pPr>
              <w:spacing w:after="0" w:line="240" w:lineRule="auto"/>
            </w:pPr>
          </w:p>
        </w:tc>
      </w:tr>
      <w:tr w14:paraId="1D4B7313">
        <w:tc>
          <w:tcPr>
            <w:tcW w:w="1440" w:type="dxa"/>
          </w:tcPr>
          <w:p w14:paraId="068600A0">
            <w:pPr>
              <w:spacing w:after="0" w:line="240" w:lineRule="auto"/>
            </w:pPr>
            <w:r>
              <w:t>16</w:t>
            </w:r>
          </w:p>
        </w:tc>
        <w:tc>
          <w:tcPr>
            <w:tcW w:w="1440" w:type="dxa"/>
          </w:tcPr>
          <w:p w14:paraId="61CAAD27">
            <w:pPr>
              <w:spacing w:after="0" w:line="240" w:lineRule="auto"/>
            </w:pPr>
            <w:r>
              <w:t>蕊丛红木家具城</w:t>
            </w:r>
          </w:p>
        </w:tc>
        <w:tc>
          <w:tcPr>
            <w:tcW w:w="1440" w:type="dxa"/>
          </w:tcPr>
          <w:p w14:paraId="3ADF9F91">
            <w:pPr>
              <w:spacing w:after="0" w:line="240" w:lineRule="auto"/>
            </w:pPr>
            <w:r>
              <w:t>Ruicong Hongmu Furniture City</w:t>
            </w:r>
          </w:p>
        </w:tc>
        <w:tc>
          <w:tcPr>
            <w:tcW w:w="1440" w:type="dxa"/>
          </w:tcPr>
          <w:p w14:paraId="5E2E46FA">
            <w:pPr>
              <w:spacing w:after="0" w:line="240" w:lineRule="auto"/>
            </w:pPr>
            <w:r>
              <w:t>卖场</w:t>
            </w:r>
          </w:p>
        </w:tc>
        <w:tc>
          <w:tcPr>
            <w:tcW w:w="1440" w:type="dxa"/>
          </w:tcPr>
          <w:p w14:paraId="56E7ED22">
            <w:pPr>
              <w:spacing w:after="0" w:line="240" w:lineRule="auto"/>
            </w:pPr>
            <w:r>
              <w:t>景德路</w:t>
            </w:r>
          </w:p>
        </w:tc>
        <w:tc>
          <w:tcPr>
            <w:tcW w:w="1440" w:type="dxa"/>
          </w:tcPr>
          <w:p w14:paraId="269F8708">
            <w:pPr>
              <w:spacing w:after="0" w:line="240" w:lineRule="auto"/>
            </w:pPr>
          </w:p>
        </w:tc>
      </w:tr>
      <w:tr w14:paraId="3D815AC8">
        <w:tc>
          <w:tcPr>
            <w:tcW w:w="1440" w:type="dxa"/>
          </w:tcPr>
          <w:p w14:paraId="0F109CB0">
            <w:pPr>
              <w:spacing w:after="0" w:line="240" w:lineRule="auto"/>
            </w:pPr>
            <w:r>
              <w:t>17</w:t>
            </w:r>
          </w:p>
        </w:tc>
        <w:tc>
          <w:tcPr>
            <w:tcW w:w="1440" w:type="dxa"/>
          </w:tcPr>
          <w:p w14:paraId="7BF81F6D">
            <w:pPr>
              <w:spacing w:after="0" w:line="240" w:lineRule="auto"/>
            </w:pPr>
            <w:r>
              <w:t>树榴馆品味红木</w:t>
            </w:r>
          </w:p>
        </w:tc>
        <w:tc>
          <w:tcPr>
            <w:tcW w:w="1440" w:type="dxa"/>
          </w:tcPr>
          <w:p w14:paraId="70BF0879">
            <w:pPr>
              <w:spacing w:after="0" w:line="240" w:lineRule="auto"/>
            </w:pPr>
            <w:r>
              <w:t>Shuliu Guan Pinwei Hongmu</w:t>
            </w:r>
          </w:p>
        </w:tc>
        <w:tc>
          <w:tcPr>
            <w:tcW w:w="1440" w:type="dxa"/>
          </w:tcPr>
          <w:p w14:paraId="2CAE279C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18AC9C7A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1A4DC25">
            <w:pPr>
              <w:spacing w:after="0" w:line="240" w:lineRule="auto"/>
            </w:pPr>
            <w:r>
              <w:t>+86 189 8818 8338</w:t>
            </w:r>
          </w:p>
        </w:tc>
      </w:tr>
      <w:tr w14:paraId="656ADEA8">
        <w:tc>
          <w:tcPr>
            <w:tcW w:w="1440" w:type="dxa"/>
          </w:tcPr>
          <w:p w14:paraId="6FFA62A8">
            <w:pPr>
              <w:spacing w:after="0" w:line="240" w:lineRule="auto"/>
            </w:pPr>
            <w:r>
              <w:t>18</w:t>
            </w:r>
          </w:p>
        </w:tc>
        <w:tc>
          <w:tcPr>
            <w:tcW w:w="1440" w:type="dxa"/>
          </w:tcPr>
          <w:p w14:paraId="2C572157">
            <w:pPr>
              <w:spacing w:after="0" w:line="240" w:lineRule="auto"/>
            </w:pPr>
            <w:r>
              <w:t>全兴红木馆</w:t>
            </w:r>
          </w:p>
        </w:tc>
        <w:tc>
          <w:tcPr>
            <w:tcW w:w="1440" w:type="dxa"/>
          </w:tcPr>
          <w:p w14:paraId="039537ED">
            <w:pPr>
              <w:spacing w:after="0" w:line="240" w:lineRule="auto"/>
            </w:pPr>
            <w:r>
              <w:t>Quanxing Hongmu Hall</w:t>
            </w:r>
          </w:p>
        </w:tc>
        <w:tc>
          <w:tcPr>
            <w:tcW w:w="1440" w:type="dxa"/>
          </w:tcPr>
          <w:p w14:paraId="0DBA64B1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098C60F7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4D53FF1">
            <w:pPr>
              <w:spacing w:after="0" w:line="240" w:lineRule="auto"/>
            </w:pPr>
            <w:r>
              <w:t>+86 139 8815 1546</w:t>
            </w:r>
          </w:p>
        </w:tc>
      </w:tr>
      <w:tr w14:paraId="0F080AA9">
        <w:tc>
          <w:tcPr>
            <w:tcW w:w="1440" w:type="dxa"/>
          </w:tcPr>
          <w:p w14:paraId="434DABC4">
            <w:pPr>
              <w:spacing w:after="0" w:line="240" w:lineRule="auto"/>
            </w:pPr>
            <w:r>
              <w:t>19</w:t>
            </w:r>
          </w:p>
        </w:tc>
        <w:tc>
          <w:tcPr>
            <w:tcW w:w="1440" w:type="dxa"/>
          </w:tcPr>
          <w:p w14:paraId="6876706D">
            <w:pPr>
              <w:spacing w:after="0" w:line="240" w:lineRule="auto"/>
            </w:pPr>
            <w:r>
              <w:t>阿龙红木家具城</w:t>
            </w:r>
          </w:p>
        </w:tc>
        <w:tc>
          <w:tcPr>
            <w:tcW w:w="1440" w:type="dxa"/>
          </w:tcPr>
          <w:p w14:paraId="1A660CD8">
            <w:pPr>
              <w:spacing w:after="0" w:line="240" w:lineRule="auto"/>
            </w:pPr>
            <w:r>
              <w:t>A Long Hongmu Furniture City</w:t>
            </w:r>
          </w:p>
        </w:tc>
        <w:tc>
          <w:tcPr>
            <w:tcW w:w="1440" w:type="dxa"/>
          </w:tcPr>
          <w:p w14:paraId="73C0E5A3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621EF85A">
            <w:pPr>
              <w:spacing w:after="0" w:line="240" w:lineRule="auto"/>
            </w:pPr>
            <w:r>
              <w:t>勐泐大道80号活发大厦1层</w:t>
            </w:r>
          </w:p>
        </w:tc>
        <w:tc>
          <w:tcPr>
            <w:tcW w:w="1440" w:type="dxa"/>
          </w:tcPr>
          <w:p w14:paraId="78C823E9">
            <w:pPr>
              <w:spacing w:after="0" w:line="240" w:lineRule="auto"/>
            </w:pPr>
            <w:r>
              <w:t>+86 691 216 0149</w:t>
            </w:r>
          </w:p>
        </w:tc>
      </w:tr>
      <w:tr w14:paraId="16F314EC">
        <w:tc>
          <w:tcPr>
            <w:tcW w:w="1440" w:type="dxa"/>
          </w:tcPr>
          <w:p w14:paraId="1AF80DCF">
            <w:pPr>
              <w:spacing w:after="0" w:line="240" w:lineRule="auto"/>
            </w:pPr>
            <w:r>
              <w:t>20</w:t>
            </w:r>
          </w:p>
        </w:tc>
        <w:tc>
          <w:tcPr>
            <w:tcW w:w="1440" w:type="dxa"/>
          </w:tcPr>
          <w:p w14:paraId="32B6B31F">
            <w:pPr>
              <w:spacing w:after="0" w:line="240" w:lineRule="auto"/>
            </w:pPr>
            <w:r>
              <w:t>万宝融红木</w:t>
            </w:r>
          </w:p>
        </w:tc>
        <w:tc>
          <w:tcPr>
            <w:tcW w:w="1440" w:type="dxa"/>
          </w:tcPr>
          <w:p w14:paraId="6E0FD486">
            <w:pPr>
              <w:spacing w:after="0" w:line="240" w:lineRule="auto"/>
            </w:pPr>
            <w:r>
              <w:t>Wanbaorong Hongmu</w:t>
            </w:r>
          </w:p>
        </w:tc>
        <w:tc>
          <w:tcPr>
            <w:tcW w:w="1440" w:type="dxa"/>
          </w:tcPr>
          <w:p w14:paraId="3C9F0B72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2DE7F643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6CB52728">
            <w:pPr>
              <w:spacing w:after="0" w:line="240" w:lineRule="auto"/>
            </w:pPr>
          </w:p>
        </w:tc>
      </w:tr>
      <w:tr w14:paraId="7456F39F">
        <w:tc>
          <w:tcPr>
            <w:tcW w:w="1440" w:type="dxa"/>
          </w:tcPr>
          <w:p w14:paraId="22E657B5">
            <w:pPr>
              <w:spacing w:after="0" w:line="240" w:lineRule="auto"/>
            </w:pPr>
            <w:r>
              <w:t>21</w:t>
            </w:r>
          </w:p>
        </w:tc>
        <w:tc>
          <w:tcPr>
            <w:tcW w:w="1440" w:type="dxa"/>
          </w:tcPr>
          <w:p w14:paraId="1E5DA8DF">
            <w:pPr>
              <w:spacing w:after="0" w:line="240" w:lineRule="auto"/>
            </w:pPr>
            <w:r>
              <w:t>森发红木</w:t>
            </w:r>
          </w:p>
        </w:tc>
        <w:tc>
          <w:tcPr>
            <w:tcW w:w="1440" w:type="dxa"/>
          </w:tcPr>
          <w:p w14:paraId="38190FCB">
            <w:pPr>
              <w:spacing w:after="0" w:line="240" w:lineRule="auto"/>
            </w:pPr>
            <w:r>
              <w:t>Senfa Hongmu</w:t>
            </w:r>
          </w:p>
        </w:tc>
        <w:tc>
          <w:tcPr>
            <w:tcW w:w="1440" w:type="dxa"/>
          </w:tcPr>
          <w:p w14:paraId="2A77F32B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0D40D881">
            <w:pPr>
              <w:spacing w:after="0" w:line="240" w:lineRule="auto"/>
            </w:pPr>
            <w:r>
              <w:t>新村1号路64号（曼弄枫A64）</w:t>
            </w:r>
          </w:p>
        </w:tc>
        <w:tc>
          <w:tcPr>
            <w:tcW w:w="1440" w:type="dxa"/>
          </w:tcPr>
          <w:p w14:paraId="15AA433D">
            <w:pPr>
              <w:spacing w:after="0" w:line="240" w:lineRule="auto"/>
            </w:pPr>
            <w:r>
              <w:t>+86 137 5929 4688</w:t>
            </w:r>
          </w:p>
        </w:tc>
      </w:tr>
      <w:tr w14:paraId="7DCF0BA9">
        <w:tc>
          <w:tcPr>
            <w:tcW w:w="1440" w:type="dxa"/>
          </w:tcPr>
          <w:p w14:paraId="67ED4E45">
            <w:pPr>
              <w:spacing w:after="0" w:line="240" w:lineRule="auto"/>
            </w:pPr>
            <w:r>
              <w:t>22</w:t>
            </w:r>
          </w:p>
        </w:tc>
        <w:tc>
          <w:tcPr>
            <w:tcW w:w="1440" w:type="dxa"/>
          </w:tcPr>
          <w:p w14:paraId="015FBFCE">
            <w:pPr>
              <w:spacing w:after="0" w:line="240" w:lineRule="auto"/>
            </w:pPr>
            <w:r>
              <w:t>森发红木（二一四国道店）</w:t>
            </w:r>
          </w:p>
        </w:tc>
        <w:tc>
          <w:tcPr>
            <w:tcW w:w="1440" w:type="dxa"/>
          </w:tcPr>
          <w:p w14:paraId="461553CC">
            <w:pPr>
              <w:spacing w:after="0" w:line="240" w:lineRule="auto"/>
            </w:pPr>
            <w:r>
              <w:t>Senfa Hongmu (G214)</w:t>
            </w:r>
          </w:p>
        </w:tc>
        <w:tc>
          <w:tcPr>
            <w:tcW w:w="1440" w:type="dxa"/>
          </w:tcPr>
          <w:p w14:paraId="254D14C0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7DCBB670">
            <w:pPr>
              <w:spacing w:after="0" w:line="240" w:lineRule="auto"/>
            </w:pPr>
            <w:r>
              <w:t>二一四国道国际机场附近</w:t>
            </w:r>
          </w:p>
        </w:tc>
        <w:tc>
          <w:tcPr>
            <w:tcW w:w="1440" w:type="dxa"/>
          </w:tcPr>
          <w:p w14:paraId="3FDC13AD">
            <w:pPr>
              <w:spacing w:after="0" w:line="240" w:lineRule="auto"/>
            </w:pPr>
            <w:r>
              <w:t>+86 139 8818 8438</w:t>
            </w:r>
          </w:p>
        </w:tc>
      </w:tr>
      <w:tr w14:paraId="462B3ECB">
        <w:tc>
          <w:tcPr>
            <w:tcW w:w="1440" w:type="dxa"/>
          </w:tcPr>
          <w:p w14:paraId="76EA8499">
            <w:pPr>
              <w:spacing w:after="0" w:line="240" w:lineRule="auto"/>
            </w:pPr>
            <w:r>
              <w:t>23</w:t>
            </w:r>
          </w:p>
        </w:tc>
        <w:tc>
          <w:tcPr>
            <w:tcW w:w="1440" w:type="dxa"/>
          </w:tcPr>
          <w:p w14:paraId="3007BDB4">
            <w:pPr>
              <w:spacing w:after="0" w:line="240" w:lineRule="auto"/>
            </w:pPr>
            <w:r>
              <w:t>鹏程红木家俬城</w:t>
            </w:r>
          </w:p>
        </w:tc>
        <w:tc>
          <w:tcPr>
            <w:tcW w:w="1440" w:type="dxa"/>
          </w:tcPr>
          <w:p w14:paraId="2FF8B7A9">
            <w:pPr>
              <w:spacing w:after="0" w:line="240" w:lineRule="auto"/>
            </w:pPr>
            <w:r>
              <w:t>Pengcheng Hongmu Furniture City</w:t>
            </w:r>
          </w:p>
        </w:tc>
        <w:tc>
          <w:tcPr>
            <w:tcW w:w="1440" w:type="dxa"/>
          </w:tcPr>
          <w:p w14:paraId="1394D99B">
            <w:pPr>
              <w:spacing w:after="0" w:line="240" w:lineRule="auto"/>
            </w:pPr>
            <w:r>
              <w:t>家俬城</w:t>
            </w:r>
          </w:p>
        </w:tc>
        <w:tc>
          <w:tcPr>
            <w:tcW w:w="1440" w:type="dxa"/>
          </w:tcPr>
          <w:p w14:paraId="3365ABD8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551F2AB9">
            <w:pPr>
              <w:spacing w:after="0" w:line="240" w:lineRule="auto"/>
            </w:pPr>
          </w:p>
        </w:tc>
      </w:tr>
      <w:tr w14:paraId="24B7DBB0">
        <w:tc>
          <w:tcPr>
            <w:tcW w:w="1440" w:type="dxa"/>
          </w:tcPr>
          <w:p w14:paraId="32329F7D">
            <w:pPr>
              <w:spacing w:after="0" w:line="240" w:lineRule="auto"/>
            </w:pPr>
            <w:r>
              <w:t>24</w:t>
            </w:r>
          </w:p>
        </w:tc>
        <w:tc>
          <w:tcPr>
            <w:tcW w:w="1440" w:type="dxa"/>
          </w:tcPr>
          <w:p w14:paraId="36AB1472">
            <w:pPr>
              <w:spacing w:after="0" w:line="240" w:lineRule="auto"/>
            </w:pPr>
            <w:r>
              <w:t>洪海红木家具</w:t>
            </w:r>
          </w:p>
        </w:tc>
        <w:tc>
          <w:tcPr>
            <w:tcW w:w="1440" w:type="dxa"/>
          </w:tcPr>
          <w:p w14:paraId="6BB3465C">
            <w:pPr>
              <w:spacing w:after="0" w:line="240" w:lineRule="auto"/>
            </w:pPr>
            <w:r>
              <w:t>Honghai Hongmu Furniture</w:t>
            </w:r>
          </w:p>
        </w:tc>
        <w:tc>
          <w:tcPr>
            <w:tcW w:w="1440" w:type="dxa"/>
          </w:tcPr>
          <w:p w14:paraId="57513BA4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002E3300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CE55C13">
            <w:pPr>
              <w:spacing w:after="0" w:line="240" w:lineRule="auto"/>
            </w:pPr>
          </w:p>
        </w:tc>
      </w:tr>
      <w:tr w14:paraId="6DBB35F4">
        <w:tc>
          <w:tcPr>
            <w:tcW w:w="1440" w:type="dxa"/>
          </w:tcPr>
          <w:p w14:paraId="5DDE42B9">
            <w:pPr>
              <w:spacing w:after="0" w:line="240" w:lineRule="auto"/>
            </w:pPr>
            <w:r>
              <w:t>25</w:t>
            </w:r>
          </w:p>
        </w:tc>
        <w:tc>
          <w:tcPr>
            <w:tcW w:w="1440" w:type="dxa"/>
          </w:tcPr>
          <w:p w14:paraId="39A15A32">
            <w:pPr>
              <w:spacing w:after="0" w:line="240" w:lineRule="auto"/>
            </w:pPr>
            <w:r>
              <w:t>版纳人红木家私根雕厂</w:t>
            </w:r>
          </w:p>
        </w:tc>
        <w:tc>
          <w:tcPr>
            <w:tcW w:w="1440" w:type="dxa"/>
          </w:tcPr>
          <w:p w14:paraId="32883038">
            <w:pPr>
              <w:spacing w:after="0" w:line="240" w:lineRule="auto"/>
            </w:pPr>
            <w:r>
              <w:t>Banna Ren Hongmu Root Carving Factory</w:t>
            </w:r>
          </w:p>
        </w:tc>
        <w:tc>
          <w:tcPr>
            <w:tcW w:w="1440" w:type="dxa"/>
          </w:tcPr>
          <w:p w14:paraId="3E76026C">
            <w:pPr>
              <w:spacing w:after="0" w:line="240" w:lineRule="auto"/>
            </w:pPr>
            <w:r>
              <w:t>根雕厂/卖场</w:t>
            </w:r>
          </w:p>
        </w:tc>
        <w:tc>
          <w:tcPr>
            <w:tcW w:w="1440" w:type="dxa"/>
          </w:tcPr>
          <w:p w14:paraId="57779EC0">
            <w:pPr>
              <w:spacing w:after="0" w:line="240" w:lineRule="auto"/>
            </w:pPr>
            <w:r>
              <w:t>民航路</w:t>
            </w:r>
          </w:p>
        </w:tc>
        <w:tc>
          <w:tcPr>
            <w:tcW w:w="1440" w:type="dxa"/>
          </w:tcPr>
          <w:p w14:paraId="04F595C7">
            <w:pPr>
              <w:spacing w:after="0" w:line="240" w:lineRule="auto"/>
            </w:pPr>
          </w:p>
        </w:tc>
      </w:tr>
      <w:tr w14:paraId="2517C169">
        <w:tc>
          <w:tcPr>
            <w:tcW w:w="1440" w:type="dxa"/>
          </w:tcPr>
          <w:p w14:paraId="62E00218">
            <w:pPr>
              <w:spacing w:after="0" w:line="240" w:lineRule="auto"/>
            </w:pPr>
            <w:r>
              <w:t>26</w:t>
            </w:r>
          </w:p>
        </w:tc>
        <w:tc>
          <w:tcPr>
            <w:tcW w:w="1440" w:type="dxa"/>
          </w:tcPr>
          <w:p w14:paraId="3E16AA95">
            <w:pPr>
              <w:spacing w:after="0" w:line="240" w:lineRule="auto"/>
            </w:pPr>
            <w:r>
              <w:t>华丽红木</w:t>
            </w:r>
          </w:p>
        </w:tc>
        <w:tc>
          <w:tcPr>
            <w:tcW w:w="1440" w:type="dxa"/>
          </w:tcPr>
          <w:p w14:paraId="434901F9">
            <w:pPr>
              <w:spacing w:after="0" w:line="240" w:lineRule="auto"/>
            </w:pPr>
            <w:r>
              <w:t>Huali Hongmu</w:t>
            </w:r>
          </w:p>
        </w:tc>
        <w:tc>
          <w:tcPr>
            <w:tcW w:w="1440" w:type="dxa"/>
          </w:tcPr>
          <w:p w14:paraId="210E24CB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60122394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5B49380">
            <w:pPr>
              <w:spacing w:after="0" w:line="240" w:lineRule="auto"/>
            </w:pPr>
            <w:r>
              <w:t>+86 139 8814 6866</w:t>
            </w:r>
          </w:p>
        </w:tc>
      </w:tr>
      <w:tr w14:paraId="24410FEC">
        <w:tc>
          <w:tcPr>
            <w:tcW w:w="1440" w:type="dxa"/>
          </w:tcPr>
          <w:p w14:paraId="752B90F1">
            <w:pPr>
              <w:spacing w:after="0" w:line="240" w:lineRule="auto"/>
            </w:pPr>
            <w:r>
              <w:t>27</w:t>
            </w:r>
          </w:p>
        </w:tc>
        <w:tc>
          <w:tcPr>
            <w:tcW w:w="1440" w:type="dxa"/>
          </w:tcPr>
          <w:p w14:paraId="4F838E07">
            <w:pPr>
              <w:spacing w:after="0" w:line="240" w:lineRule="auto"/>
            </w:pPr>
            <w:r>
              <w:t>光明红木家具厂</w:t>
            </w:r>
          </w:p>
        </w:tc>
        <w:tc>
          <w:tcPr>
            <w:tcW w:w="1440" w:type="dxa"/>
          </w:tcPr>
          <w:p w14:paraId="310363A8">
            <w:pPr>
              <w:spacing w:after="0" w:line="240" w:lineRule="auto"/>
            </w:pPr>
            <w:r>
              <w:t>Guangming Hongmu Furniture Factory</w:t>
            </w:r>
          </w:p>
        </w:tc>
        <w:tc>
          <w:tcPr>
            <w:tcW w:w="1440" w:type="dxa"/>
          </w:tcPr>
          <w:p w14:paraId="5D4ED21D">
            <w:pPr>
              <w:spacing w:after="0" w:line="240" w:lineRule="auto"/>
            </w:pPr>
            <w:r>
              <w:t>家具城/工厂</w:t>
            </w:r>
          </w:p>
        </w:tc>
        <w:tc>
          <w:tcPr>
            <w:tcW w:w="1440" w:type="dxa"/>
          </w:tcPr>
          <w:p w14:paraId="63A34A50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2F177A62">
            <w:pPr>
              <w:spacing w:after="0" w:line="240" w:lineRule="auto"/>
            </w:pPr>
            <w:r>
              <w:t>+86 139 8812 1321</w:t>
            </w:r>
          </w:p>
        </w:tc>
      </w:tr>
      <w:tr w14:paraId="58914F8B">
        <w:tc>
          <w:tcPr>
            <w:tcW w:w="1440" w:type="dxa"/>
          </w:tcPr>
          <w:p w14:paraId="666C68E4">
            <w:pPr>
              <w:spacing w:after="0" w:line="240" w:lineRule="auto"/>
            </w:pPr>
            <w:r>
              <w:t>28</w:t>
            </w:r>
          </w:p>
        </w:tc>
        <w:tc>
          <w:tcPr>
            <w:tcW w:w="1440" w:type="dxa"/>
          </w:tcPr>
          <w:p w14:paraId="0169F9B1">
            <w:pPr>
              <w:spacing w:after="0" w:line="240" w:lineRule="auto"/>
            </w:pPr>
            <w:r>
              <w:t>勐狮红木</w:t>
            </w:r>
          </w:p>
        </w:tc>
        <w:tc>
          <w:tcPr>
            <w:tcW w:w="1440" w:type="dxa"/>
          </w:tcPr>
          <w:p w14:paraId="6692DAC6">
            <w:pPr>
              <w:spacing w:after="0" w:line="240" w:lineRule="auto"/>
            </w:pPr>
            <w:r>
              <w:t>Mengshi Hongmu</w:t>
            </w:r>
          </w:p>
        </w:tc>
        <w:tc>
          <w:tcPr>
            <w:tcW w:w="1440" w:type="dxa"/>
          </w:tcPr>
          <w:p w14:paraId="4A521A7F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676B95F7">
            <w:pPr>
              <w:spacing w:after="0" w:line="240" w:lineRule="auto"/>
            </w:pPr>
            <w:r>
              <w:t>民航路（机场老路新村）</w:t>
            </w:r>
          </w:p>
        </w:tc>
        <w:tc>
          <w:tcPr>
            <w:tcW w:w="1440" w:type="dxa"/>
          </w:tcPr>
          <w:p w14:paraId="0DD7D64F">
            <w:pPr>
              <w:spacing w:after="0" w:line="240" w:lineRule="auto"/>
            </w:pPr>
            <w:r>
              <w:t>+86 189 0881 8919</w:t>
            </w:r>
          </w:p>
        </w:tc>
      </w:tr>
      <w:tr w14:paraId="52CED764">
        <w:tc>
          <w:tcPr>
            <w:tcW w:w="1440" w:type="dxa"/>
          </w:tcPr>
          <w:p w14:paraId="62172778">
            <w:pPr>
              <w:spacing w:after="0" w:line="240" w:lineRule="auto"/>
            </w:pPr>
            <w:r>
              <w:t>29</w:t>
            </w:r>
          </w:p>
        </w:tc>
        <w:tc>
          <w:tcPr>
            <w:tcW w:w="1440" w:type="dxa"/>
          </w:tcPr>
          <w:p w14:paraId="0682812E">
            <w:pPr>
              <w:spacing w:after="0" w:line="240" w:lineRule="auto"/>
            </w:pPr>
            <w:r>
              <w:t>永红木业</w:t>
            </w:r>
          </w:p>
        </w:tc>
        <w:tc>
          <w:tcPr>
            <w:tcW w:w="1440" w:type="dxa"/>
          </w:tcPr>
          <w:p w14:paraId="77CB2758">
            <w:pPr>
              <w:spacing w:after="0" w:line="240" w:lineRule="auto"/>
            </w:pPr>
            <w:r>
              <w:t>Yong Hongmu Industry</w:t>
            </w:r>
          </w:p>
        </w:tc>
        <w:tc>
          <w:tcPr>
            <w:tcW w:w="1440" w:type="dxa"/>
          </w:tcPr>
          <w:p w14:paraId="594244E3">
            <w:pPr>
              <w:spacing w:after="0" w:line="240" w:lineRule="auto"/>
            </w:pPr>
            <w:r>
              <w:t>门窗店</w:t>
            </w:r>
          </w:p>
        </w:tc>
        <w:tc>
          <w:tcPr>
            <w:tcW w:w="1440" w:type="dxa"/>
          </w:tcPr>
          <w:p w14:paraId="786A599F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9C82BEA">
            <w:pPr>
              <w:spacing w:after="0" w:line="240" w:lineRule="auto"/>
            </w:pPr>
          </w:p>
        </w:tc>
      </w:tr>
      <w:tr w14:paraId="2363C6C0">
        <w:tc>
          <w:tcPr>
            <w:tcW w:w="1440" w:type="dxa"/>
          </w:tcPr>
          <w:p w14:paraId="2D34E56A">
            <w:pPr>
              <w:spacing w:after="0" w:line="240" w:lineRule="auto"/>
            </w:pPr>
            <w:r>
              <w:t>30</w:t>
            </w:r>
          </w:p>
        </w:tc>
        <w:tc>
          <w:tcPr>
            <w:tcW w:w="1440" w:type="dxa"/>
          </w:tcPr>
          <w:p w14:paraId="6EDBB72D">
            <w:pPr>
              <w:spacing w:after="0" w:line="240" w:lineRule="auto"/>
            </w:pPr>
            <w:r>
              <w:t>华人居红木</w:t>
            </w:r>
          </w:p>
        </w:tc>
        <w:tc>
          <w:tcPr>
            <w:tcW w:w="1440" w:type="dxa"/>
          </w:tcPr>
          <w:p w14:paraId="4FE58DC8">
            <w:pPr>
              <w:spacing w:after="0" w:line="240" w:lineRule="auto"/>
            </w:pPr>
            <w:r>
              <w:t>Huarenju Hongmu</w:t>
            </w:r>
          </w:p>
        </w:tc>
        <w:tc>
          <w:tcPr>
            <w:tcW w:w="1440" w:type="dxa"/>
          </w:tcPr>
          <w:p w14:paraId="7D665CC3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3C960893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F710F26">
            <w:pPr>
              <w:spacing w:after="0" w:line="240" w:lineRule="auto"/>
            </w:pPr>
            <w:r>
              <w:t>+86 135 5841 7666</w:t>
            </w:r>
          </w:p>
        </w:tc>
      </w:tr>
      <w:tr w14:paraId="713EB977">
        <w:tc>
          <w:tcPr>
            <w:tcW w:w="1440" w:type="dxa"/>
          </w:tcPr>
          <w:p w14:paraId="10AEE81C">
            <w:pPr>
              <w:spacing w:after="0" w:line="240" w:lineRule="auto"/>
            </w:pPr>
            <w:r>
              <w:t>31</w:t>
            </w:r>
          </w:p>
        </w:tc>
        <w:tc>
          <w:tcPr>
            <w:tcW w:w="1440" w:type="dxa"/>
          </w:tcPr>
          <w:p w14:paraId="50C0143D">
            <w:pPr>
              <w:spacing w:after="0" w:line="240" w:lineRule="auto"/>
            </w:pPr>
            <w:r>
              <w:t>怡馨红木</w:t>
            </w:r>
          </w:p>
        </w:tc>
        <w:tc>
          <w:tcPr>
            <w:tcW w:w="1440" w:type="dxa"/>
          </w:tcPr>
          <w:p w14:paraId="090BFD60">
            <w:pPr>
              <w:spacing w:after="0" w:line="240" w:lineRule="auto"/>
            </w:pPr>
            <w:r>
              <w:t>Yixin Hongmu</w:t>
            </w:r>
          </w:p>
        </w:tc>
        <w:tc>
          <w:tcPr>
            <w:tcW w:w="1440" w:type="dxa"/>
          </w:tcPr>
          <w:p w14:paraId="1F0EFEAA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0B8586F6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0219074">
            <w:pPr>
              <w:spacing w:after="0" w:line="240" w:lineRule="auto"/>
            </w:pPr>
            <w:r>
              <w:t>+86 158 1215 5659</w:t>
            </w:r>
          </w:p>
        </w:tc>
      </w:tr>
      <w:tr w14:paraId="1581AF0D">
        <w:tc>
          <w:tcPr>
            <w:tcW w:w="1440" w:type="dxa"/>
          </w:tcPr>
          <w:p w14:paraId="61638E29">
            <w:pPr>
              <w:spacing w:after="0" w:line="240" w:lineRule="auto"/>
            </w:pPr>
            <w:r>
              <w:t>32</w:t>
            </w:r>
          </w:p>
        </w:tc>
        <w:tc>
          <w:tcPr>
            <w:tcW w:w="1440" w:type="dxa"/>
          </w:tcPr>
          <w:p w14:paraId="5D2FF735">
            <w:pPr>
              <w:spacing w:after="0" w:line="240" w:lineRule="auto"/>
            </w:pPr>
            <w:r>
              <w:t>小玉红木展厅</w:t>
            </w:r>
          </w:p>
        </w:tc>
        <w:tc>
          <w:tcPr>
            <w:tcW w:w="1440" w:type="dxa"/>
          </w:tcPr>
          <w:p w14:paraId="51C911A9">
            <w:pPr>
              <w:spacing w:after="0" w:line="240" w:lineRule="auto"/>
            </w:pPr>
            <w:r>
              <w:t>Xiaoyu Hongmu Exhibit Hall</w:t>
            </w:r>
          </w:p>
        </w:tc>
        <w:tc>
          <w:tcPr>
            <w:tcW w:w="1440" w:type="dxa"/>
          </w:tcPr>
          <w:p w14:paraId="1D8C4B3A">
            <w:pPr>
              <w:spacing w:after="0" w:line="240" w:lineRule="auto"/>
            </w:pPr>
            <w:r>
              <w:t>礼品店</w:t>
            </w:r>
          </w:p>
        </w:tc>
        <w:tc>
          <w:tcPr>
            <w:tcW w:w="1440" w:type="dxa"/>
          </w:tcPr>
          <w:p w14:paraId="56413A42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0854AF44">
            <w:pPr>
              <w:spacing w:after="0" w:line="240" w:lineRule="auto"/>
            </w:pPr>
            <w:r>
              <w:t>+86 136 0878 8111</w:t>
            </w:r>
          </w:p>
        </w:tc>
      </w:tr>
      <w:tr w14:paraId="100C1167">
        <w:tc>
          <w:tcPr>
            <w:tcW w:w="1440" w:type="dxa"/>
          </w:tcPr>
          <w:p w14:paraId="60D20B8A">
            <w:pPr>
              <w:spacing w:after="0" w:line="240" w:lineRule="auto"/>
            </w:pPr>
            <w:r>
              <w:t>33</w:t>
            </w:r>
          </w:p>
        </w:tc>
        <w:tc>
          <w:tcPr>
            <w:tcW w:w="1440" w:type="dxa"/>
          </w:tcPr>
          <w:p w14:paraId="4845C9FB">
            <w:pPr>
              <w:spacing w:after="0" w:line="240" w:lineRule="auto"/>
            </w:pPr>
            <w:r>
              <w:t>富豪红木坊</w:t>
            </w:r>
          </w:p>
        </w:tc>
        <w:tc>
          <w:tcPr>
            <w:tcW w:w="1440" w:type="dxa"/>
          </w:tcPr>
          <w:p w14:paraId="714D4AFB">
            <w:pPr>
              <w:spacing w:after="0" w:line="240" w:lineRule="auto"/>
            </w:pPr>
            <w:r>
              <w:t>Fuhao Hongmu Fang</w:t>
            </w:r>
          </w:p>
        </w:tc>
        <w:tc>
          <w:tcPr>
            <w:tcW w:w="1440" w:type="dxa"/>
          </w:tcPr>
          <w:p w14:paraId="5D8DBBA8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2AC376CC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6B37A81C">
            <w:pPr>
              <w:spacing w:after="0" w:line="240" w:lineRule="auto"/>
            </w:pPr>
          </w:p>
        </w:tc>
      </w:tr>
      <w:tr w14:paraId="2FA79712">
        <w:tc>
          <w:tcPr>
            <w:tcW w:w="1440" w:type="dxa"/>
          </w:tcPr>
          <w:p w14:paraId="24240410">
            <w:pPr>
              <w:spacing w:after="0" w:line="240" w:lineRule="auto"/>
            </w:pPr>
            <w:r>
              <w:t>34</w:t>
            </w:r>
          </w:p>
        </w:tc>
        <w:tc>
          <w:tcPr>
            <w:tcW w:w="1440" w:type="dxa"/>
          </w:tcPr>
          <w:p w14:paraId="65F09DA6">
            <w:pPr>
              <w:spacing w:after="0" w:line="240" w:lineRule="auto"/>
            </w:pPr>
            <w:r>
              <w:t>盛木坊红木家具商城</w:t>
            </w:r>
          </w:p>
        </w:tc>
        <w:tc>
          <w:tcPr>
            <w:tcW w:w="1440" w:type="dxa"/>
          </w:tcPr>
          <w:p w14:paraId="4623965F">
            <w:pPr>
              <w:spacing w:after="0" w:line="240" w:lineRule="auto"/>
            </w:pPr>
            <w:r>
              <w:t>Shengmu Fang Hongmu Furniture Mall</w:t>
            </w:r>
          </w:p>
        </w:tc>
        <w:tc>
          <w:tcPr>
            <w:tcW w:w="1440" w:type="dxa"/>
          </w:tcPr>
          <w:p w14:paraId="1CF67612">
            <w:pPr>
              <w:spacing w:after="0" w:line="240" w:lineRule="auto"/>
            </w:pPr>
            <w:r>
              <w:t>商城</w:t>
            </w:r>
          </w:p>
        </w:tc>
        <w:tc>
          <w:tcPr>
            <w:tcW w:w="1440" w:type="dxa"/>
          </w:tcPr>
          <w:p w14:paraId="6B903B5B">
            <w:pPr>
              <w:spacing w:after="0" w:line="240" w:lineRule="auto"/>
            </w:pPr>
            <w:r>
              <w:t>勐泐大道</w:t>
            </w:r>
          </w:p>
        </w:tc>
        <w:tc>
          <w:tcPr>
            <w:tcW w:w="1440" w:type="dxa"/>
          </w:tcPr>
          <w:p w14:paraId="3B74D21D">
            <w:pPr>
              <w:spacing w:after="0" w:line="240" w:lineRule="auto"/>
            </w:pPr>
          </w:p>
        </w:tc>
      </w:tr>
      <w:tr w14:paraId="6744058F">
        <w:tc>
          <w:tcPr>
            <w:tcW w:w="1440" w:type="dxa"/>
          </w:tcPr>
          <w:p w14:paraId="389DDF1E">
            <w:pPr>
              <w:spacing w:after="0" w:line="240" w:lineRule="auto"/>
            </w:pPr>
            <w:r>
              <w:t>35</w:t>
            </w:r>
          </w:p>
        </w:tc>
        <w:tc>
          <w:tcPr>
            <w:tcW w:w="1440" w:type="dxa"/>
          </w:tcPr>
          <w:p w14:paraId="74D510E6">
            <w:pPr>
              <w:spacing w:after="0" w:line="240" w:lineRule="auto"/>
            </w:pPr>
            <w:r>
              <w:t>昌盛红木坊</w:t>
            </w:r>
          </w:p>
        </w:tc>
        <w:tc>
          <w:tcPr>
            <w:tcW w:w="1440" w:type="dxa"/>
          </w:tcPr>
          <w:p w14:paraId="021FEB5D">
            <w:pPr>
              <w:spacing w:after="0" w:line="240" w:lineRule="auto"/>
            </w:pPr>
            <w:r>
              <w:t>Changsheng Hongmu Fang</w:t>
            </w:r>
          </w:p>
        </w:tc>
        <w:tc>
          <w:tcPr>
            <w:tcW w:w="1440" w:type="dxa"/>
          </w:tcPr>
          <w:p w14:paraId="182BECD8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59B142CE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4B36C5B">
            <w:pPr>
              <w:spacing w:after="0" w:line="240" w:lineRule="auto"/>
            </w:pPr>
          </w:p>
        </w:tc>
      </w:tr>
      <w:tr w14:paraId="1F12A49F">
        <w:tc>
          <w:tcPr>
            <w:tcW w:w="1440" w:type="dxa"/>
          </w:tcPr>
          <w:p w14:paraId="374C7B3A">
            <w:pPr>
              <w:spacing w:after="0" w:line="240" w:lineRule="auto"/>
            </w:pPr>
            <w:r>
              <w:t>36</w:t>
            </w:r>
          </w:p>
        </w:tc>
        <w:tc>
          <w:tcPr>
            <w:tcW w:w="1440" w:type="dxa"/>
          </w:tcPr>
          <w:p w14:paraId="4EFF68B4">
            <w:pPr>
              <w:spacing w:after="0" w:line="240" w:lineRule="auto"/>
            </w:pPr>
            <w:r>
              <w:t>曼弄枫德轩红木家具城</w:t>
            </w:r>
          </w:p>
        </w:tc>
        <w:tc>
          <w:tcPr>
            <w:tcW w:w="1440" w:type="dxa"/>
          </w:tcPr>
          <w:p w14:paraId="37AC5DA5">
            <w:pPr>
              <w:spacing w:after="0" w:line="240" w:lineRule="auto"/>
            </w:pPr>
            <w:r>
              <w:t>Mannongfeng Dexuan Hongmu Furniture City</w:t>
            </w:r>
          </w:p>
        </w:tc>
        <w:tc>
          <w:tcPr>
            <w:tcW w:w="1440" w:type="dxa"/>
          </w:tcPr>
          <w:p w14:paraId="2B9054A4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721A1D09">
            <w:pPr>
              <w:spacing w:after="0" w:line="240" w:lineRule="auto"/>
            </w:pPr>
            <w:r>
              <w:t>勐泐大道</w:t>
            </w:r>
          </w:p>
        </w:tc>
        <w:tc>
          <w:tcPr>
            <w:tcW w:w="1440" w:type="dxa"/>
          </w:tcPr>
          <w:p w14:paraId="08A6A86D">
            <w:pPr>
              <w:spacing w:after="0" w:line="240" w:lineRule="auto"/>
            </w:pPr>
          </w:p>
        </w:tc>
      </w:tr>
      <w:tr w14:paraId="4049E5AB">
        <w:tc>
          <w:tcPr>
            <w:tcW w:w="1440" w:type="dxa"/>
          </w:tcPr>
          <w:p w14:paraId="10F86304">
            <w:pPr>
              <w:spacing w:after="0" w:line="240" w:lineRule="auto"/>
            </w:pPr>
            <w:r>
              <w:t>37</w:t>
            </w:r>
          </w:p>
        </w:tc>
        <w:tc>
          <w:tcPr>
            <w:tcW w:w="1440" w:type="dxa"/>
          </w:tcPr>
          <w:p w14:paraId="711DD550">
            <w:pPr>
              <w:spacing w:after="0" w:line="240" w:lineRule="auto"/>
            </w:pPr>
            <w:r>
              <w:t>曼暖龙新村红木综合市场</w:t>
            </w:r>
          </w:p>
        </w:tc>
        <w:tc>
          <w:tcPr>
            <w:tcW w:w="1440" w:type="dxa"/>
          </w:tcPr>
          <w:p w14:paraId="6F979B46">
            <w:pPr>
              <w:spacing w:after="0" w:line="240" w:lineRule="auto"/>
            </w:pPr>
            <w:r>
              <w:t>Mannuanlong New Village Hongmu Market</w:t>
            </w:r>
          </w:p>
        </w:tc>
        <w:tc>
          <w:tcPr>
            <w:tcW w:w="1440" w:type="dxa"/>
          </w:tcPr>
          <w:p w14:paraId="18AED684">
            <w:pPr>
              <w:spacing w:after="0" w:line="240" w:lineRule="auto"/>
            </w:pPr>
            <w:r>
              <w:t>综合市场</w:t>
            </w:r>
          </w:p>
        </w:tc>
        <w:tc>
          <w:tcPr>
            <w:tcW w:w="1440" w:type="dxa"/>
          </w:tcPr>
          <w:p w14:paraId="6F4F43D9">
            <w:pPr>
              <w:spacing w:after="0" w:line="240" w:lineRule="auto"/>
            </w:pPr>
            <w:r>
              <w:t>景洪市曼暖龙新村</w:t>
            </w:r>
          </w:p>
        </w:tc>
        <w:tc>
          <w:tcPr>
            <w:tcW w:w="1440" w:type="dxa"/>
          </w:tcPr>
          <w:p w14:paraId="25CAE971">
            <w:pPr>
              <w:spacing w:after="0" w:line="240" w:lineRule="auto"/>
            </w:pPr>
          </w:p>
        </w:tc>
      </w:tr>
      <w:tr w14:paraId="45B55D92">
        <w:tc>
          <w:tcPr>
            <w:tcW w:w="1440" w:type="dxa"/>
          </w:tcPr>
          <w:p w14:paraId="29F854E6">
            <w:pPr>
              <w:spacing w:after="0" w:line="240" w:lineRule="auto"/>
            </w:pPr>
            <w:r>
              <w:t>38</w:t>
            </w:r>
          </w:p>
        </w:tc>
        <w:tc>
          <w:tcPr>
            <w:tcW w:w="1440" w:type="dxa"/>
          </w:tcPr>
          <w:p w14:paraId="26232C48">
            <w:pPr>
              <w:spacing w:after="0" w:line="240" w:lineRule="auto"/>
            </w:pPr>
            <w:r>
              <w:t>佛顺缘红木</w:t>
            </w:r>
          </w:p>
        </w:tc>
        <w:tc>
          <w:tcPr>
            <w:tcW w:w="1440" w:type="dxa"/>
          </w:tcPr>
          <w:p w14:paraId="6FB267A7">
            <w:pPr>
              <w:spacing w:after="0" w:line="240" w:lineRule="auto"/>
            </w:pPr>
            <w:r>
              <w:t>Foshunyuan Hongmu</w:t>
            </w:r>
          </w:p>
        </w:tc>
        <w:tc>
          <w:tcPr>
            <w:tcW w:w="1440" w:type="dxa"/>
          </w:tcPr>
          <w:p w14:paraId="5674516B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24B9EEE7">
            <w:pPr>
              <w:spacing w:after="0" w:line="240" w:lineRule="auto"/>
            </w:pPr>
            <w:r>
              <w:t>泰国街5栋6102</w:t>
            </w:r>
          </w:p>
        </w:tc>
        <w:tc>
          <w:tcPr>
            <w:tcW w:w="1440" w:type="dxa"/>
          </w:tcPr>
          <w:p w14:paraId="758FAD91">
            <w:pPr>
              <w:spacing w:after="0" w:line="240" w:lineRule="auto"/>
            </w:pPr>
            <w:r>
              <w:t>+86 188 4960 7888</w:t>
            </w:r>
          </w:p>
        </w:tc>
      </w:tr>
      <w:tr w14:paraId="44703B59">
        <w:tc>
          <w:tcPr>
            <w:tcW w:w="1440" w:type="dxa"/>
          </w:tcPr>
          <w:p w14:paraId="776C7CEA">
            <w:pPr>
              <w:spacing w:after="0" w:line="240" w:lineRule="auto"/>
            </w:pPr>
            <w:r>
              <w:t>39</w:t>
            </w:r>
          </w:p>
        </w:tc>
        <w:tc>
          <w:tcPr>
            <w:tcW w:w="1440" w:type="dxa"/>
          </w:tcPr>
          <w:p w14:paraId="6B95C772">
            <w:pPr>
              <w:spacing w:after="0" w:line="240" w:lineRule="auto"/>
            </w:pPr>
            <w:r>
              <w:t>版纳盛源红木家俬根雕厂</w:t>
            </w:r>
          </w:p>
        </w:tc>
        <w:tc>
          <w:tcPr>
            <w:tcW w:w="1440" w:type="dxa"/>
          </w:tcPr>
          <w:p w14:paraId="769C21FB">
            <w:pPr>
              <w:spacing w:after="0" w:line="240" w:lineRule="auto"/>
            </w:pPr>
            <w:r>
              <w:t>Banna Shengyuan Hongmu Root Carving Factory</w:t>
            </w:r>
          </w:p>
        </w:tc>
        <w:tc>
          <w:tcPr>
            <w:tcW w:w="1440" w:type="dxa"/>
          </w:tcPr>
          <w:p w14:paraId="7D4D43F0">
            <w:pPr>
              <w:spacing w:after="0" w:line="240" w:lineRule="auto"/>
            </w:pPr>
            <w:r>
              <w:t>根雕厂</w:t>
            </w:r>
          </w:p>
        </w:tc>
        <w:tc>
          <w:tcPr>
            <w:tcW w:w="1440" w:type="dxa"/>
          </w:tcPr>
          <w:p w14:paraId="639CDDA5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7AE917B">
            <w:pPr>
              <w:spacing w:after="0" w:line="240" w:lineRule="auto"/>
            </w:pPr>
            <w:r>
              <w:t>+86 187 8798 3888</w:t>
            </w:r>
          </w:p>
        </w:tc>
      </w:tr>
      <w:tr w14:paraId="1802437B">
        <w:tc>
          <w:tcPr>
            <w:tcW w:w="1440" w:type="dxa"/>
          </w:tcPr>
          <w:p w14:paraId="4CF7D42C">
            <w:pPr>
              <w:spacing w:after="0" w:line="240" w:lineRule="auto"/>
            </w:pPr>
            <w:r>
              <w:t>40</w:t>
            </w:r>
          </w:p>
        </w:tc>
        <w:tc>
          <w:tcPr>
            <w:tcW w:w="1440" w:type="dxa"/>
          </w:tcPr>
          <w:p w14:paraId="79454C88">
            <w:pPr>
              <w:spacing w:after="0" w:line="240" w:lineRule="auto"/>
            </w:pPr>
            <w:r>
              <w:t>怡清源红木坊</w:t>
            </w:r>
          </w:p>
        </w:tc>
        <w:tc>
          <w:tcPr>
            <w:tcW w:w="1440" w:type="dxa"/>
          </w:tcPr>
          <w:p w14:paraId="69DBA32D">
            <w:pPr>
              <w:spacing w:after="0" w:line="240" w:lineRule="auto"/>
            </w:pPr>
            <w:r>
              <w:t>Yiqingyuan Hongmu Fang</w:t>
            </w:r>
          </w:p>
        </w:tc>
        <w:tc>
          <w:tcPr>
            <w:tcW w:w="1440" w:type="dxa"/>
          </w:tcPr>
          <w:p w14:paraId="5F635784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1BFF522D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737C8432">
            <w:pPr>
              <w:spacing w:after="0" w:line="240" w:lineRule="auto"/>
            </w:pPr>
            <w:r>
              <w:t>+86 133 6881 4568</w:t>
            </w:r>
          </w:p>
        </w:tc>
      </w:tr>
      <w:tr w14:paraId="1709223D">
        <w:tc>
          <w:tcPr>
            <w:tcW w:w="1440" w:type="dxa"/>
          </w:tcPr>
          <w:p w14:paraId="25074704">
            <w:pPr>
              <w:spacing w:after="0" w:line="240" w:lineRule="auto"/>
            </w:pPr>
            <w:r>
              <w:t>41</w:t>
            </w:r>
          </w:p>
        </w:tc>
        <w:tc>
          <w:tcPr>
            <w:tcW w:w="1440" w:type="dxa"/>
          </w:tcPr>
          <w:p w14:paraId="694D696E">
            <w:pPr>
              <w:spacing w:after="0" w:line="240" w:lineRule="auto"/>
            </w:pPr>
            <w:r>
              <w:t>千寻红木灯饰·家具</w:t>
            </w:r>
          </w:p>
        </w:tc>
        <w:tc>
          <w:tcPr>
            <w:tcW w:w="1440" w:type="dxa"/>
          </w:tcPr>
          <w:p w14:paraId="1B0DF5C8">
            <w:pPr>
              <w:spacing w:after="0" w:line="240" w:lineRule="auto"/>
            </w:pPr>
            <w:r>
              <w:t>Qianxun Hongmu Lighting &amp; Furniture</w:t>
            </w:r>
          </w:p>
        </w:tc>
        <w:tc>
          <w:tcPr>
            <w:tcW w:w="1440" w:type="dxa"/>
          </w:tcPr>
          <w:p w14:paraId="349ADFD1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33397499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C0DA9E6">
            <w:pPr>
              <w:spacing w:after="0" w:line="240" w:lineRule="auto"/>
            </w:pPr>
            <w:r>
              <w:t>+86 187 8314 2288</w:t>
            </w:r>
          </w:p>
        </w:tc>
      </w:tr>
      <w:tr w14:paraId="7243513B">
        <w:tc>
          <w:tcPr>
            <w:tcW w:w="1440" w:type="dxa"/>
          </w:tcPr>
          <w:p w14:paraId="3412F685">
            <w:pPr>
              <w:spacing w:after="0" w:line="240" w:lineRule="auto"/>
            </w:pPr>
            <w:r>
              <w:t>42</w:t>
            </w:r>
          </w:p>
        </w:tc>
        <w:tc>
          <w:tcPr>
            <w:tcW w:w="1440" w:type="dxa"/>
          </w:tcPr>
          <w:p w14:paraId="0F76B727">
            <w:pPr>
              <w:spacing w:after="0" w:line="240" w:lineRule="auto"/>
            </w:pPr>
            <w:r>
              <w:t>乐华红木工艺厂</w:t>
            </w:r>
          </w:p>
        </w:tc>
        <w:tc>
          <w:tcPr>
            <w:tcW w:w="1440" w:type="dxa"/>
          </w:tcPr>
          <w:p w14:paraId="26509604">
            <w:pPr>
              <w:spacing w:after="0" w:line="240" w:lineRule="auto"/>
            </w:pPr>
            <w:r>
              <w:t>Lehua Hongmu Craft Factory</w:t>
            </w:r>
          </w:p>
        </w:tc>
        <w:tc>
          <w:tcPr>
            <w:tcW w:w="1440" w:type="dxa"/>
          </w:tcPr>
          <w:p w14:paraId="28B82A2B">
            <w:pPr>
              <w:spacing w:after="0" w:line="240" w:lineRule="auto"/>
            </w:pPr>
            <w:r>
              <w:t>工厂</w:t>
            </w:r>
          </w:p>
        </w:tc>
        <w:tc>
          <w:tcPr>
            <w:tcW w:w="1440" w:type="dxa"/>
          </w:tcPr>
          <w:p w14:paraId="3E9D5677">
            <w:pPr>
              <w:spacing w:after="0" w:line="240" w:lineRule="auto"/>
            </w:pPr>
            <w:r>
              <w:t>民航路</w:t>
            </w:r>
          </w:p>
        </w:tc>
        <w:tc>
          <w:tcPr>
            <w:tcW w:w="1440" w:type="dxa"/>
          </w:tcPr>
          <w:p w14:paraId="1FDE4FAB">
            <w:pPr>
              <w:spacing w:after="0" w:line="240" w:lineRule="auto"/>
            </w:pPr>
          </w:p>
        </w:tc>
      </w:tr>
      <w:tr w14:paraId="2D1818C8">
        <w:tc>
          <w:tcPr>
            <w:tcW w:w="1440" w:type="dxa"/>
          </w:tcPr>
          <w:p w14:paraId="329F516D">
            <w:pPr>
              <w:spacing w:after="0" w:line="240" w:lineRule="auto"/>
            </w:pPr>
            <w:r>
              <w:t>43</w:t>
            </w:r>
          </w:p>
        </w:tc>
        <w:tc>
          <w:tcPr>
            <w:tcW w:w="1440" w:type="dxa"/>
          </w:tcPr>
          <w:p w14:paraId="2AAC134A">
            <w:pPr>
              <w:spacing w:after="0" w:line="240" w:lineRule="auto"/>
            </w:pPr>
            <w:r>
              <w:t>吉迪盆红木家具</w:t>
            </w:r>
          </w:p>
        </w:tc>
        <w:tc>
          <w:tcPr>
            <w:tcW w:w="1440" w:type="dxa"/>
          </w:tcPr>
          <w:p w14:paraId="4C4BFEED">
            <w:pPr>
              <w:spacing w:after="0" w:line="240" w:lineRule="auto"/>
            </w:pPr>
            <w:r>
              <w:t>Jidipen Hongmu Furniture</w:t>
            </w:r>
          </w:p>
        </w:tc>
        <w:tc>
          <w:tcPr>
            <w:tcW w:w="1440" w:type="dxa"/>
          </w:tcPr>
          <w:p w14:paraId="40523422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30B7DAEF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79722DAA">
            <w:pPr>
              <w:spacing w:after="0" w:line="240" w:lineRule="auto"/>
            </w:pPr>
            <w:r>
              <w:t>+86 691 271 8326</w:t>
            </w:r>
          </w:p>
        </w:tc>
      </w:tr>
      <w:tr w14:paraId="255D939F">
        <w:tc>
          <w:tcPr>
            <w:tcW w:w="1440" w:type="dxa"/>
          </w:tcPr>
          <w:p w14:paraId="75573B6C">
            <w:pPr>
              <w:spacing w:after="0" w:line="240" w:lineRule="auto"/>
            </w:pPr>
            <w:r>
              <w:t>44</w:t>
            </w:r>
          </w:p>
        </w:tc>
        <w:tc>
          <w:tcPr>
            <w:tcW w:w="1440" w:type="dxa"/>
          </w:tcPr>
          <w:p w14:paraId="7E7025F7">
            <w:pPr>
              <w:spacing w:after="0" w:line="240" w:lineRule="auto"/>
            </w:pPr>
            <w:r>
              <w:t>文雅轩红木家具</w:t>
            </w:r>
          </w:p>
        </w:tc>
        <w:tc>
          <w:tcPr>
            <w:tcW w:w="1440" w:type="dxa"/>
          </w:tcPr>
          <w:p w14:paraId="64DABE56">
            <w:pPr>
              <w:spacing w:after="0" w:line="240" w:lineRule="auto"/>
            </w:pPr>
            <w:r>
              <w:t>Wen Yaxuan Hongmu Furniture</w:t>
            </w:r>
          </w:p>
        </w:tc>
        <w:tc>
          <w:tcPr>
            <w:tcW w:w="1440" w:type="dxa"/>
          </w:tcPr>
          <w:p w14:paraId="21D14DE1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EDD57A7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07150BA0">
            <w:pPr>
              <w:spacing w:after="0" w:line="240" w:lineRule="auto"/>
            </w:pPr>
            <w:r>
              <w:t>+86 134 5700 6998</w:t>
            </w:r>
          </w:p>
        </w:tc>
      </w:tr>
      <w:tr w14:paraId="0762796D">
        <w:tc>
          <w:tcPr>
            <w:tcW w:w="1440" w:type="dxa"/>
          </w:tcPr>
          <w:p w14:paraId="3618EFC0">
            <w:pPr>
              <w:spacing w:after="0" w:line="240" w:lineRule="auto"/>
            </w:pPr>
            <w:r>
              <w:t>45</w:t>
            </w:r>
          </w:p>
        </w:tc>
        <w:tc>
          <w:tcPr>
            <w:tcW w:w="1440" w:type="dxa"/>
          </w:tcPr>
          <w:p w14:paraId="1ADB366B">
            <w:pPr>
              <w:spacing w:after="0" w:line="240" w:lineRule="auto"/>
            </w:pPr>
            <w:r>
              <w:t>诚信红木</w:t>
            </w:r>
          </w:p>
        </w:tc>
        <w:tc>
          <w:tcPr>
            <w:tcW w:w="1440" w:type="dxa"/>
          </w:tcPr>
          <w:p w14:paraId="75F58906">
            <w:pPr>
              <w:spacing w:after="0" w:line="240" w:lineRule="auto"/>
            </w:pPr>
            <w:r>
              <w:t>Chengxin Hongmu</w:t>
            </w:r>
          </w:p>
        </w:tc>
        <w:tc>
          <w:tcPr>
            <w:tcW w:w="1440" w:type="dxa"/>
          </w:tcPr>
          <w:p w14:paraId="3DC4E788">
            <w:pPr>
              <w:spacing w:after="0" w:line="240" w:lineRule="auto"/>
            </w:pPr>
            <w:r>
              <w:t>礼品店</w:t>
            </w:r>
          </w:p>
        </w:tc>
        <w:tc>
          <w:tcPr>
            <w:tcW w:w="1440" w:type="dxa"/>
          </w:tcPr>
          <w:p w14:paraId="7DAA8365">
            <w:pPr>
              <w:spacing w:after="0" w:line="240" w:lineRule="auto"/>
            </w:pPr>
            <w:r>
              <w:t>勐泐大道曼弄枫国际会议展览中心景兰会展大酒店</w:t>
            </w:r>
          </w:p>
        </w:tc>
        <w:tc>
          <w:tcPr>
            <w:tcW w:w="1440" w:type="dxa"/>
          </w:tcPr>
          <w:p w14:paraId="50787496">
            <w:pPr>
              <w:spacing w:after="0" w:line="240" w:lineRule="auto"/>
            </w:pPr>
            <w:r>
              <w:t>+86 691 215 2222</w:t>
            </w:r>
          </w:p>
        </w:tc>
      </w:tr>
      <w:tr w14:paraId="6231A554">
        <w:tc>
          <w:tcPr>
            <w:tcW w:w="1440" w:type="dxa"/>
          </w:tcPr>
          <w:p w14:paraId="2249584B">
            <w:pPr>
              <w:spacing w:after="0" w:line="240" w:lineRule="auto"/>
            </w:pPr>
            <w:r>
              <w:t>46</w:t>
            </w:r>
          </w:p>
        </w:tc>
        <w:tc>
          <w:tcPr>
            <w:tcW w:w="1440" w:type="dxa"/>
          </w:tcPr>
          <w:p w14:paraId="2405B550">
            <w:pPr>
              <w:spacing w:after="0" w:line="240" w:lineRule="auto"/>
            </w:pPr>
            <w:r>
              <w:t>艺林轩红木</w:t>
            </w:r>
          </w:p>
        </w:tc>
        <w:tc>
          <w:tcPr>
            <w:tcW w:w="1440" w:type="dxa"/>
          </w:tcPr>
          <w:p w14:paraId="5C1A1D3C">
            <w:pPr>
              <w:spacing w:after="0" w:line="240" w:lineRule="auto"/>
            </w:pPr>
            <w:r>
              <w:t>Yilin Xuan Hongmu</w:t>
            </w:r>
          </w:p>
        </w:tc>
        <w:tc>
          <w:tcPr>
            <w:tcW w:w="1440" w:type="dxa"/>
          </w:tcPr>
          <w:p w14:paraId="18687643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262524B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D0995BD">
            <w:pPr>
              <w:spacing w:after="0" w:line="240" w:lineRule="auto"/>
            </w:pPr>
            <w:r>
              <w:t>+86 139 8813 9321</w:t>
            </w:r>
          </w:p>
        </w:tc>
      </w:tr>
      <w:tr w14:paraId="7762BADA">
        <w:tc>
          <w:tcPr>
            <w:tcW w:w="1440" w:type="dxa"/>
          </w:tcPr>
          <w:p w14:paraId="3B183AA8">
            <w:pPr>
              <w:spacing w:after="0" w:line="240" w:lineRule="auto"/>
            </w:pPr>
            <w:r>
              <w:t>47</w:t>
            </w:r>
          </w:p>
        </w:tc>
        <w:tc>
          <w:tcPr>
            <w:tcW w:w="1440" w:type="dxa"/>
          </w:tcPr>
          <w:p w14:paraId="5A25779C">
            <w:pPr>
              <w:spacing w:after="0" w:line="240" w:lineRule="auto"/>
            </w:pPr>
            <w:r>
              <w:t>喜事红木</w:t>
            </w:r>
          </w:p>
        </w:tc>
        <w:tc>
          <w:tcPr>
            <w:tcW w:w="1440" w:type="dxa"/>
          </w:tcPr>
          <w:p w14:paraId="23C382D2">
            <w:pPr>
              <w:spacing w:after="0" w:line="240" w:lineRule="auto"/>
            </w:pPr>
            <w:r>
              <w:t>Xishi Hongmu</w:t>
            </w:r>
          </w:p>
        </w:tc>
        <w:tc>
          <w:tcPr>
            <w:tcW w:w="1440" w:type="dxa"/>
          </w:tcPr>
          <w:p w14:paraId="2C7B261B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1DC05DE0">
            <w:pPr>
              <w:spacing w:after="0" w:line="240" w:lineRule="auto"/>
            </w:pPr>
            <w:r>
              <w:t>景洪市A63路100米附近</w:t>
            </w:r>
          </w:p>
        </w:tc>
        <w:tc>
          <w:tcPr>
            <w:tcW w:w="1440" w:type="dxa"/>
          </w:tcPr>
          <w:p w14:paraId="6D56031C">
            <w:pPr>
              <w:spacing w:after="0" w:line="240" w:lineRule="auto"/>
            </w:pPr>
          </w:p>
        </w:tc>
      </w:tr>
      <w:tr w14:paraId="311A647C">
        <w:tc>
          <w:tcPr>
            <w:tcW w:w="1440" w:type="dxa"/>
          </w:tcPr>
          <w:p w14:paraId="4270C551">
            <w:pPr>
              <w:spacing w:after="0" w:line="240" w:lineRule="auto"/>
            </w:pPr>
            <w:r>
              <w:t>48</w:t>
            </w:r>
          </w:p>
        </w:tc>
        <w:tc>
          <w:tcPr>
            <w:tcW w:w="1440" w:type="dxa"/>
          </w:tcPr>
          <w:p w14:paraId="72A326EF">
            <w:pPr>
              <w:spacing w:after="0" w:line="240" w:lineRule="auto"/>
            </w:pPr>
            <w:r>
              <w:t>艺林轩红木 (另一地址)</w:t>
            </w:r>
          </w:p>
        </w:tc>
        <w:tc>
          <w:tcPr>
            <w:tcW w:w="1440" w:type="dxa"/>
          </w:tcPr>
          <w:p w14:paraId="0B00D5BF">
            <w:pPr>
              <w:spacing w:after="0" w:line="240" w:lineRule="auto"/>
            </w:pPr>
            <w:r>
              <w:t>Yilin Xuan Hongmu (second)</w:t>
            </w:r>
          </w:p>
        </w:tc>
        <w:tc>
          <w:tcPr>
            <w:tcW w:w="1440" w:type="dxa"/>
          </w:tcPr>
          <w:p w14:paraId="326258D8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2AA244EF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3957756">
            <w:pPr>
              <w:spacing w:after="0" w:line="240" w:lineRule="auto"/>
            </w:pPr>
            <w:r>
              <w:t>+86 135 7811 9067</w:t>
            </w:r>
          </w:p>
        </w:tc>
      </w:tr>
      <w:tr w14:paraId="339143BF">
        <w:tc>
          <w:tcPr>
            <w:tcW w:w="1440" w:type="dxa"/>
          </w:tcPr>
          <w:p w14:paraId="30C6332D">
            <w:pPr>
              <w:spacing w:after="0" w:line="240" w:lineRule="auto"/>
            </w:pPr>
            <w:r>
              <w:t>49</w:t>
            </w:r>
          </w:p>
        </w:tc>
        <w:tc>
          <w:tcPr>
            <w:tcW w:w="1440" w:type="dxa"/>
          </w:tcPr>
          <w:p w14:paraId="409C4B01">
            <w:pPr>
              <w:spacing w:after="0" w:line="240" w:lineRule="auto"/>
            </w:pPr>
            <w:r>
              <w:t>润东红木</w:t>
            </w:r>
          </w:p>
        </w:tc>
        <w:tc>
          <w:tcPr>
            <w:tcW w:w="1440" w:type="dxa"/>
          </w:tcPr>
          <w:p w14:paraId="1A09E3E0">
            <w:pPr>
              <w:spacing w:after="0" w:line="240" w:lineRule="auto"/>
            </w:pPr>
            <w:r>
              <w:t>Rundong Hongmu</w:t>
            </w:r>
          </w:p>
        </w:tc>
        <w:tc>
          <w:tcPr>
            <w:tcW w:w="1440" w:type="dxa"/>
          </w:tcPr>
          <w:p w14:paraId="7F2AE33F">
            <w:pPr>
              <w:spacing w:after="0" w:line="240" w:lineRule="auto"/>
            </w:pPr>
            <w:r>
              <w:t>礼品店</w:t>
            </w:r>
          </w:p>
        </w:tc>
        <w:tc>
          <w:tcPr>
            <w:tcW w:w="1440" w:type="dxa"/>
          </w:tcPr>
          <w:p w14:paraId="5DBAC902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03EA78F0">
            <w:pPr>
              <w:spacing w:after="0" w:line="240" w:lineRule="auto"/>
            </w:pPr>
            <w:r>
              <w:t>+86 136 2943 8898</w:t>
            </w:r>
          </w:p>
        </w:tc>
      </w:tr>
      <w:tr w14:paraId="5EC35430">
        <w:tc>
          <w:tcPr>
            <w:tcW w:w="1440" w:type="dxa"/>
          </w:tcPr>
          <w:p w14:paraId="73366C0A">
            <w:pPr>
              <w:spacing w:after="0" w:line="240" w:lineRule="auto"/>
            </w:pPr>
            <w:r>
              <w:t>50</w:t>
            </w:r>
          </w:p>
        </w:tc>
        <w:tc>
          <w:tcPr>
            <w:tcW w:w="1440" w:type="dxa"/>
          </w:tcPr>
          <w:p w14:paraId="4E1B6446">
            <w:pPr>
              <w:spacing w:after="0" w:line="240" w:lineRule="auto"/>
            </w:pPr>
            <w:r>
              <w:t>景洪龙凤红木家俱城</w:t>
            </w:r>
          </w:p>
        </w:tc>
        <w:tc>
          <w:tcPr>
            <w:tcW w:w="1440" w:type="dxa"/>
          </w:tcPr>
          <w:p w14:paraId="0EF1FEC6">
            <w:pPr>
              <w:spacing w:after="0" w:line="240" w:lineRule="auto"/>
            </w:pPr>
            <w:r>
              <w:t>Jinghong Longfeng Hongmu Furniture City</w:t>
            </w:r>
          </w:p>
        </w:tc>
        <w:tc>
          <w:tcPr>
            <w:tcW w:w="1440" w:type="dxa"/>
          </w:tcPr>
          <w:p w14:paraId="1A394391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5CE1642F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71555F64">
            <w:pPr>
              <w:spacing w:after="0" w:line="240" w:lineRule="auto"/>
            </w:pPr>
            <w:r>
              <w:t>+86 150 8760 2580</w:t>
            </w:r>
          </w:p>
        </w:tc>
      </w:tr>
      <w:tr w14:paraId="7578A36E">
        <w:tc>
          <w:tcPr>
            <w:tcW w:w="1440" w:type="dxa"/>
          </w:tcPr>
          <w:p w14:paraId="62E18E4C">
            <w:pPr>
              <w:spacing w:after="0" w:line="240" w:lineRule="auto"/>
            </w:pPr>
            <w:r>
              <w:t>51</w:t>
            </w:r>
          </w:p>
        </w:tc>
        <w:tc>
          <w:tcPr>
            <w:tcW w:w="1440" w:type="dxa"/>
          </w:tcPr>
          <w:p w14:paraId="59EEE832">
            <w:pPr>
              <w:spacing w:after="0" w:line="240" w:lineRule="auto"/>
            </w:pPr>
            <w:r>
              <w:t>祥龙红木家私厂</w:t>
            </w:r>
          </w:p>
        </w:tc>
        <w:tc>
          <w:tcPr>
            <w:tcW w:w="1440" w:type="dxa"/>
          </w:tcPr>
          <w:p w14:paraId="3CBAB768">
            <w:pPr>
              <w:spacing w:after="0" w:line="240" w:lineRule="auto"/>
            </w:pPr>
            <w:r>
              <w:t>Xianglong Hongmu Furniture Factory</w:t>
            </w:r>
          </w:p>
        </w:tc>
        <w:tc>
          <w:tcPr>
            <w:tcW w:w="1440" w:type="dxa"/>
          </w:tcPr>
          <w:p w14:paraId="079C2B94">
            <w:pPr>
              <w:spacing w:after="0" w:line="240" w:lineRule="auto"/>
            </w:pPr>
            <w:r>
              <w:t>家具厂</w:t>
            </w:r>
          </w:p>
        </w:tc>
        <w:tc>
          <w:tcPr>
            <w:tcW w:w="1440" w:type="dxa"/>
          </w:tcPr>
          <w:p w14:paraId="406A52F1">
            <w:pPr>
              <w:spacing w:after="0" w:line="240" w:lineRule="auto"/>
            </w:pPr>
            <w:r>
              <w:t>勐棒路</w:t>
            </w:r>
          </w:p>
        </w:tc>
        <w:tc>
          <w:tcPr>
            <w:tcW w:w="1440" w:type="dxa"/>
          </w:tcPr>
          <w:p w14:paraId="42157964">
            <w:pPr>
              <w:spacing w:after="0" w:line="240" w:lineRule="auto"/>
            </w:pPr>
            <w:r>
              <w:t>+86 691 271 3688</w:t>
            </w:r>
          </w:p>
        </w:tc>
      </w:tr>
      <w:tr w14:paraId="1177E23C">
        <w:tc>
          <w:tcPr>
            <w:tcW w:w="1440" w:type="dxa"/>
          </w:tcPr>
          <w:p w14:paraId="51B7D583">
            <w:pPr>
              <w:spacing w:after="0" w:line="240" w:lineRule="auto"/>
            </w:pPr>
            <w:r>
              <w:t>52</w:t>
            </w:r>
          </w:p>
        </w:tc>
        <w:tc>
          <w:tcPr>
            <w:tcW w:w="1440" w:type="dxa"/>
          </w:tcPr>
          <w:p w14:paraId="20311A62">
            <w:pPr>
              <w:spacing w:after="0" w:line="240" w:lineRule="auto"/>
            </w:pPr>
            <w:r>
              <w:t>德宝轩红木家具店</w:t>
            </w:r>
          </w:p>
        </w:tc>
        <w:tc>
          <w:tcPr>
            <w:tcW w:w="1440" w:type="dxa"/>
          </w:tcPr>
          <w:p w14:paraId="4AA551C2">
            <w:pPr>
              <w:spacing w:after="0" w:line="240" w:lineRule="auto"/>
            </w:pPr>
            <w:r>
              <w:t>Debaoxuan Hongmu Furniture Store</w:t>
            </w:r>
          </w:p>
        </w:tc>
        <w:tc>
          <w:tcPr>
            <w:tcW w:w="1440" w:type="dxa"/>
          </w:tcPr>
          <w:p w14:paraId="2844E9E2">
            <w:pPr>
              <w:spacing w:after="0" w:line="240" w:lineRule="auto"/>
            </w:pPr>
            <w:r>
              <w:t>家具店</w:t>
            </w:r>
          </w:p>
        </w:tc>
        <w:tc>
          <w:tcPr>
            <w:tcW w:w="1440" w:type="dxa"/>
          </w:tcPr>
          <w:p w14:paraId="0BD72DAA">
            <w:pPr>
              <w:spacing w:after="0" w:line="240" w:lineRule="auto"/>
            </w:pPr>
            <w:r>
              <w:t>勐腊路</w:t>
            </w:r>
          </w:p>
        </w:tc>
        <w:tc>
          <w:tcPr>
            <w:tcW w:w="1440" w:type="dxa"/>
          </w:tcPr>
          <w:p w14:paraId="53CFAFAF">
            <w:pPr>
              <w:spacing w:after="0" w:line="240" w:lineRule="auto"/>
            </w:pPr>
            <w:r>
              <w:t>+86 691 213 3499</w:t>
            </w:r>
          </w:p>
        </w:tc>
      </w:tr>
      <w:tr w14:paraId="48C34AE2">
        <w:tc>
          <w:tcPr>
            <w:tcW w:w="1440" w:type="dxa"/>
          </w:tcPr>
          <w:p w14:paraId="3672D48E">
            <w:pPr>
              <w:spacing w:after="0" w:line="240" w:lineRule="auto"/>
            </w:pPr>
            <w:r>
              <w:t>53</w:t>
            </w:r>
          </w:p>
        </w:tc>
        <w:tc>
          <w:tcPr>
            <w:tcW w:w="1440" w:type="dxa"/>
          </w:tcPr>
          <w:p w14:paraId="0734FDFC">
            <w:pPr>
              <w:spacing w:after="0" w:line="240" w:lineRule="auto"/>
            </w:pPr>
            <w:r>
              <w:t>谯楼红木·茶具</w:t>
            </w:r>
          </w:p>
        </w:tc>
        <w:tc>
          <w:tcPr>
            <w:tcW w:w="1440" w:type="dxa"/>
          </w:tcPr>
          <w:p w14:paraId="79E9FEA9">
            <w:pPr>
              <w:spacing w:after="0" w:line="240" w:lineRule="auto"/>
            </w:pPr>
            <w:r>
              <w:t>Qiaolou Hongmu &amp; Tea</w:t>
            </w:r>
          </w:p>
        </w:tc>
        <w:tc>
          <w:tcPr>
            <w:tcW w:w="1440" w:type="dxa"/>
          </w:tcPr>
          <w:p w14:paraId="107E0293">
            <w:pPr>
              <w:spacing w:after="0" w:line="240" w:lineRule="auto"/>
            </w:pPr>
            <w:r>
              <w:t>茶叶店</w:t>
            </w:r>
          </w:p>
        </w:tc>
        <w:tc>
          <w:tcPr>
            <w:tcW w:w="1440" w:type="dxa"/>
          </w:tcPr>
          <w:p w14:paraId="77154E97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760A326">
            <w:pPr>
              <w:spacing w:after="0" w:line="240" w:lineRule="auto"/>
            </w:pPr>
            <w:r>
              <w:t>+86 691 271 8758</w:t>
            </w:r>
          </w:p>
        </w:tc>
      </w:tr>
      <w:tr w14:paraId="44C7C6F4">
        <w:tc>
          <w:tcPr>
            <w:tcW w:w="1440" w:type="dxa"/>
          </w:tcPr>
          <w:p w14:paraId="01874C0D">
            <w:pPr>
              <w:spacing w:after="0" w:line="240" w:lineRule="auto"/>
            </w:pPr>
            <w:r>
              <w:t>54</w:t>
            </w:r>
          </w:p>
        </w:tc>
        <w:tc>
          <w:tcPr>
            <w:tcW w:w="1440" w:type="dxa"/>
          </w:tcPr>
          <w:p w14:paraId="7AB843B1">
            <w:pPr>
              <w:spacing w:after="0" w:line="240" w:lineRule="auto"/>
            </w:pPr>
            <w:r>
              <w:t>艺尊轩红木</w:t>
            </w:r>
          </w:p>
        </w:tc>
        <w:tc>
          <w:tcPr>
            <w:tcW w:w="1440" w:type="dxa"/>
          </w:tcPr>
          <w:p w14:paraId="052C1233">
            <w:pPr>
              <w:spacing w:after="0" w:line="240" w:lineRule="auto"/>
            </w:pPr>
            <w:r>
              <w:t>Yizunxuan Hongmu</w:t>
            </w:r>
          </w:p>
        </w:tc>
        <w:tc>
          <w:tcPr>
            <w:tcW w:w="1440" w:type="dxa"/>
          </w:tcPr>
          <w:p w14:paraId="1F4EC899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345F2230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28DC4D1">
            <w:pPr>
              <w:spacing w:after="0" w:line="240" w:lineRule="auto"/>
            </w:pPr>
            <w:r>
              <w:t>+86 139 8819 2138</w:t>
            </w:r>
          </w:p>
        </w:tc>
      </w:tr>
      <w:tr w14:paraId="05CAD0EB">
        <w:tc>
          <w:tcPr>
            <w:tcW w:w="1440" w:type="dxa"/>
          </w:tcPr>
          <w:p w14:paraId="5A3D801F">
            <w:pPr>
              <w:spacing w:after="0" w:line="240" w:lineRule="auto"/>
            </w:pPr>
            <w:r>
              <w:t>55</w:t>
            </w:r>
          </w:p>
        </w:tc>
        <w:tc>
          <w:tcPr>
            <w:tcW w:w="1440" w:type="dxa"/>
          </w:tcPr>
          <w:p w14:paraId="444C1C6D">
            <w:pPr>
              <w:spacing w:after="0" w:line="240" w:lineRule="auto"/>
            </w:pPr>
            <w:r>
              <w:t>吉象红木</w:t>
            </w:r>
          </w:p>
        </w:tc>
        <w:tc>
          <w:tcPr>
            <w:tcW w:w="1440" w:type="dxa"/>
          </w:tcPr>
          <w:p w14:paraId="60CC219C">
            <w:pPr>
              <w:spacing w:after="0" w:line="240" w:lineRule="auto"/>
            </w:pPr>
            <w:r>
              <w:t>Jixiang Hongmu</w:t>
            </w:r>
          </w:p>
        </w:tc>
        <w:tc>
          <w:tcPr>
            <w:tcW w:w="1440" w:type="dxa"/>
          </w:tcPr>
          <w:p w14:paraId="278F0E30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6B2124D6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5BC9BCA8">
            <w:pPr>
              <w:spacing w:after="0" w:line="240" w:lineRule="auto"/>
            </w:pPr>
            <w:r>
              <w:t>+86 138 8793 3188</w:t>
            </w:r>
          </w:p>
        </w:tc>
      </w:tr>
      <w:tr w14:paraId="33725BBF">
        <w:tc>
          <w:tcPr>
            <w:tcW w:w="1440" w:type="dxa"/>
          </w:tcPr>
          <w:p w14:paraId="2962331B">
            <w:pPr>
              <w:spacing w:after="0" w:line="240" w:lineRule="auto"/>
            </w:pPr>
            <w:r>
              <w:t>56</w:t>
            </w:r>
          </w:p>
        </w:tc>
        <w:tc>
          <w:tcPr>
            <w:tcW w:w="1440" w:type="dxa"/>
          </w:tcPr>
          <w:p w14:paraId="40D3F177">
            <w:pPr>
              <w:spacing w:after="0" w:line="240" w:lineRule="auto"/>
            </w:pPr>
            <w:r>
              <w:t>珍宝堂精品红木大板店</w:t>
            </w:r>
          </w:p>
        </w:tc>
        <w:tc>
          <w:tcPr>
            <w:tcW w:w="1440" w:type="dxa"/>
          </w:tcPr>
          <w:p w14:paraId="75D5281E">
            <w:pPr>
              <w:spacing w:after="0" w:line="240" w:lineRule="auto"/>
            </w:pPr>
            <w:r>
              <w:t>Zhenbaotang Hongmu Slab Shop</w:t>
            </w:r>
          </w:p>
        </w:tc>
        <w:tc>
          <w:tcPr>
            <w:tcW w:w="1440" w:type="dxa"/>
          </w:tcPr>
          <w:p w14:paraId="2AB116DC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7FA5BFD7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D9B2575">
            <w:pPr>
              <w:spacing w:after="0" w:line="240" w:lineRule="auto"/>
            </w:pPr>
            <w:r>
              <w:t>+86 158 1215 5285</w:t>
            </w:r>
          </w:p>
        </w:tc>
      </w:tr>
      <w:tr w14:paraId="1514D70E">
        <w:tc>
          <w:tcPr>
            <w:tcW w:w="1440" w:type="dxa"/>
          </w:tcPr>
          <w:p w14:paraId="052452FC">
            <w:pPr>
              <w:spacing w:after="0" w:line="240" w:lineRule="auto"/>
            </w:pPr>
            <w:r>
              <w:t>57</w:t>
            </w:r>
          </w:p>
        </w:tc>
        <w:tc>
          <w:tcPr>
            <w:tcW w:w="1440" w:type="dxa"/>
          </w:tcPr>
          <w:p w14:paraId="5DF88C9C">
            <w:pPr>
              <w:spacing w:after="0" w:line="240" w:lineRule="auto"/>
            </w:pPr>
            <w:r>
              <w:t>聚文轩红木工艺家具厂辉煌商场</w:t>
            </w:r>
          </w:p>
        </w:tc>
        <w:tc>
          <w:tcPr>
            <w:tcW w:w="1440" w:type="dxa"/>
          </w:tcPr>
          <w:p w14:paraId="6664EA0B">
            <w:pPr>
              <w:spacing w:after="0" w:line="240" w:lineRule="auto"/>
            </w:pPr>
            <w:r>
              <w:t>Juwenxuan Hongmu Craft Furniture Factory Huihuang Mall</w:t>
            </w:r>
          </w:p>
        </w:tc>
        <w:tc>
          <w:tcPr>
            <w:tcW w:w="1440" w:type="dxa"/>
          </w:tcPr>
          <w:p w14:paraId="5DF31A58">
            <w:pPr>
              <w:spacing w:after="0" w:line="240" w:lineRule="auto"/>
            </w:pPr>
            <w:r>
              <w:t>商店</w:t>
            </w:r>
          </w:p>
        </w:tc>
        <w:tc>
          <w:tcPr>
            <w:tcW w:w="1440" w:type="dxa"/>
          </w:tcPr>
          <w:p w14:paraId="3866C995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534859BC">
            <w:pPr>
              <w:spacing w:after="0" w:line="240" w:lineRule="auto"/>
            </w:pPr>
            <w:r>
              <w:t>+86 691 213 1021</w:t>
            </w:r>
          </w:p>
        </w:tc>
      </w:tr>
      <w:tr w14:paraId="3DFA07CD">
        <w:tc>
          <w:tcPr>
            <w:tcW w:w="1440" w:type="dxa"/>
          </w:tcPr>
          <w:p w14:paraId="41502E63">
            <w:pPr>
              <w:spacing w:after="0" w:line="240" w:lineRule="auto"/>
            </w:pPr>
            <w:r>
              <w:t>58</w:t>
            </w:r>
          </w:p>
        </w:tc>
        <w:tc>
          <w:tcPr>
            <w:tcW w:w="1440" w:type="dxa"/>
          </w:tcPr>
          <w:p w14:paraId="79A0EC3F">
            <w:pPr>
              <w:spacing w:after="0" w:line="240" w:lineRule="auto"/>
            </w:pPr>
            <w:r>
              <w:t>鼎盛红木根雕厂</w:t>
            </w:r>
          </w:p>
        </w:tc>
        <w:tc>
          <w:tcPr>
            <w:tcW w:w="1440" w:type="dxa"/>
          </w:tcPr>
          <w:p w14:paraId="350A5D0B">
            <w:pPr>
              <w:spacing w:after="0" w:line="240" w:lineRule="auto"/>
            </w:pPr>
            <w:r>
              <w:t>Dingsheng Hongmu Root Carving Factory</w:t>
            </w:r>
          </w:p>
        </w:tc>
        <w:tc>
          <w:tcPr>
            <w:tcW w:w="1440" w:type="dxa"/>
          </w:tcPr>
          <w:p w14:paraId="7FB9CDA2">
            <w:pPr>
              <w:spacing w:after="0" w:line="240" w:lineRule="auto"/>
            </w:pPr>
            <w:r>
              <w:t>根雕厂</w:t>
            </w:r>
          </w:p>
        </w:tc>
        <w:tc>
          <w:tcPr>
            <w:tcW w:w="1440" w:type="dxa"/>
          </w:tcPr>
          <w:p w14:paraId="6CA680CD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52A5985">
            <w:pPr>
              <w:spacing w:after="0" w:line="240" w:lineRule="auto"/>
            </w:pPr>
            <w:r>
              <w:t>+86 130 9524 9287</w:t>
            </w:r>
          </w:p>
        </w:tc>
      </w:tr>
      <w:tr w14:paraId="64800117">
        <w:tc>
          <w:tcPr>
            <w:tcW w:w="1440" w:type="dxa"/>
          </w:tcPr>
          <w:p w14:paraId="79770D88">
            <w:pPr>
              <w:spacing w:after="0" w:line="240" w:lineRule="auto"/>
            </w:pPr>
            <w:r>
              <w:t>59</w:t>
            </w:r>
          </w:p>
        </w:tc>
        <w:tc>
          <w:tcPr>
            <w:tcW w:w="1440" w:type="dxa"/>
          </w:tcPr>
          <w:p w14:paraId="6DC3AF6C">
            <w:pPr>
              <w:spacing w:after="0" w:line="240" w:lineRule="auto"/>
            </w:pPr>
            <w:r>
              <w:t>阿龙红木家私</w:t>
            </w:r>
          </w:p>
        </w:tc>
        <w:tc>
          <w:tcPr>
            <w:tcW w:w="1440" w:type="dxa"/>
          </w:tcPr>
          <w:p w14:paraId="5E43D790">
            <w:pPr>
              <w:spacing w:after="0" w:line="240" w:lineRule="auto"/>
            </w:pPr>
            <w:r>
              <w:t>A Long Hongmu Furniture</w:t>
            </w:r>
          </w:p>
        </w:tc>
        <w:tc>
          <w:tcPr>
            <w:tcW w:w="1440" w:type="dxa"/>
          </w:tcPr>
          <w:p w14:paraId="48F9EA8D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364603C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7FE03C9D">
            <w:pPr>
              <w:spacing w:after="0" w:line="240" w:lineRule="auto"/>
            </w:pPr>
          </w:p>
        </w:tc>
      </w:tr>
      <w:tr w14:paraId="409855E4">
        <w:tc>
          <w:tcPr>
            <w:tcW w:w="1440" w:type="dxa"/>
          </w:tcPr>
          <w:p w14:paraId="16DE078D">
            <w:pPr>
              <w:spacing w:after="0" w:line="240" w:lineRule="auto"/>
            </w:pPr>
            <w:r>
              <w:t>60</w:t>
            </w:r>
          </w:p>
        </w:tc>
        <w:tc>
          <w:tcPr>
            <w:tcW w:w="1440" w:type="dxa"/>
          </w:tcPr>
          <w:p w14:paraId="1A4AA585">
            <w:pPr>
              <w:spacing w:after="0" w:line="240" w:lineRule="auto"/>
            </w:pPr>
            <w:r>
              <w:t>香韵翡翠红木馆</w:t>
            </w:r>
          </w:p>
        </w:tc>
        <w:tc>
          <w:tcPr>
            <w:tcW w:w="1440" w:type="dxa"/>
          </w:tcPr>
          <w:p w14:paraId="4AA0DC49">
            <w:pPr>
              <w:spacing w:after="0" w:line="240" w:lineRule="auto"/>
            </w:pPr>
            <w:r>
              <w:t>Xiangyun Feicui Hongmu Hall</w:t>
            </w:r>
          </w:p>
        </w:tc>
        <w:tc>
          <w:tcPr>
            <w:tcW w:w="1440" w:type="dxa"/>
          </w:tcPr>
          <w:p w14:paraId="67D4DBAF">
            <w:pPr>
              <w:spacing w:after="0" w:line="240" w:lineRule="auto"/>
            </w:pPr>
            <w:r>
              <w:t>卖场</w:t>
            </w:r>
          </w:p>
        </w:tc>
        <w:tc>
          <w:tcPr>
            <w:tcW w:w="1440" w:type="dxa"/>
          </w:tcPr>
          <w:p w14:paraId="69DA70C8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15E9C35F">
            <w:pPr>
              <w:spacing w:after="0" w:line="240" w:lineRule="auto"/>
            </w:pPr>
          </w:p>
        </w:tc>
      </w:tr>
      <w:tr w14:paraId="31E609DC">
        <w:tc>
          <w:tcPr>
            <w:tcW w:w="1440" w:type="dxa"/>
          </w:tcPr>
          <w:p w14:paraId="05D305C4">
            <w:pPr>
              <w:spacing w:after="0" w:line="240" w:lineRule="auto"/>
            </w:pPr>
            <w:r>
              <w:t>61</w:t>
            </w:r>
          </w:p>
        </w:tc>
        <w:tc>
          <w:tcPr>
            <w:tcW w:w="1440" w:type="dxa"/>
          </w:tcPr>
          <w:p w14:paraId="3CB1CC35">
            <w:pPr>
              <w:spacing w:after="0" w:line="240" w:lineRule="auto"/>
            </w:pPr>
            <w:r>
              <w:t>祥龙红木翡翠馆</w:t>
            </w:r>
          </w:p>
        </w:tc>
        <w:tc>
          <w:tcPr>
            <w:tcW w:w="1440" w:type="dxa"/>
          </w:tcPr>
          <w:p w14:paraId="3E12A8ED">
            <w:pPr>
              <w:spacing w:after="0" w:line="240" w:lineRule="auto"/>
            </w:pPr>
            <w:r>
              <w:t>Xianglong Hongmu &amp; Jade Hall</w:t>
            </w:r>
          </w:p>
        </w:tc>
        <w:tc>
          <w:tcPr>
            <w:tcW w:w="1440" w:type="dxa"/>
          </w:tcPr>
          <w:p w14:paraId="78A7FF25">
            <w:pPr>
              <w:spacing w:after="0" w:line="240" w:lineRule="auto"/>
            </w:pPr>
            <w:r>
              <w:t>卖场</w:t>
            </w:r>
          </w:p>
        </w:tc>
        <w:tc>
          <w:tcPr>
            <w:tcW w:w="1440" w:type="dxa"/>
          </w:tcPr>
          <w:p w14:paraId="3610EB15">
            <w:pPr>
              <w:spacing w:after="0" w:line="240" w:lineRule="auto"/>
            </w:pPr>
            <w:r>
              <w:t>勐腊路</w:t>
            </w:r>
          </w:p>
        </w:tc>
        <w:tc>
          <w:tcPr>
            <w:tcW w:w="1440" w:type="dxa"/>
          </w:tcPr>
          <w:p w14:paraId="1A01C0BF">
            <w:pPr>
              <w:spacing w:after="0" w:line="240" w:lineRule="auto"/>
            </w:pPr>
            <w:r>
              <w:t>+86 691 303 3333</w:t>
            </w:r>
          </w:p>
        </w:tc>
      </w:tr>
      <w:tr w14:paraId="72FE65AA">
        <w:tc>
          <w:tcPr>
            <w:tcW w:w="1440" w:type="dxa"/>
          </w:tcPr>
          <w:p w14:paraId="711EB9E2">
            <w:pPr>
              <w:spacing w:after="0" w:line="240" w:lineRule="auto"/>
            </w:pPr>
            <w:r>
              <w:t>62</w:t>
            </w:r>
          </w:p>
        </w:tc>
        <w:tc>
          <w:tcPr>
            <w:tcW w:w="1440" w:type="dxa"/>
          </w:tcPr>
          <w:p w14:paraId="126F8D65">
            <w:pPr>
              <w:spacing w:after="0" w:line="240" w:lineRule="auto"/>
            </w:pPr>
            <w:r>
              <w:t>瑞轩红木根雕厂</w:t>
            </w:r>
          </w:p>
        </w:tc>
        <w:tc>
          <w:tcPr>
            <w:tcW w:w="1440" w:type="dxa"/>
          </w:tcPr>
          <w:p w14:paraId="49BB47CC">
            <w:pPr>
              <w:spacing w:after="0" w:line="240" w:lineRule="auto"/>
            </w:pPr>
            <w:r>
              <w:t>Ruixuan Hongmu Root Carving Factory</w:t>
            </w:r>
          </w:p>
        </w:tc>
        <w:tc>
          <w:tcPr>
            <w:tcW w:w="1440" w:type="dxa"/>
          </w:tcPr>
          <w:p w14:paraId="2657AF3C">
            <w:pPr>
              <w:spacing w:after="0" w:line="240" w:lineRule="auto"/>
            </w:pPr>
            <w:r>
              <w:t>工厂</w:t>
            </w:r>
          </w:p>
        </w:tc>
        <w:tc>
          <w:tcPr>
            <w:tcW w:w="1440" w:type="dxa"/>
          </w:tcPr>
          <w:p w14:paraId="1A90C7E9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338380C0">
            <w:pPr>
              <w:spacing w:after="0" w:line="240" w:lineRule="auto"/>
            </w:pPr>
            <w:r>
              <w:t>+86 691 646 4111</w:t>
            </w:r>
          </w:p>
        </w:tc>
      </w:tr>
      <w:tr w14:paraId="64564F23">
        <w:tc>
          <w:tcPr>
            <w:tcW w:w="1440" w:type="dxa"/>
          </w:tcPr>
          <w:p w14:paraId="1F690C83">
            <w:pPr>
              <w:spacing w:after="0" w:line="240" w:lineRule="auto"/>
            </w:pPr>
            <w:r>
              <w:t>63</w:t>
            </w:r>
          </w:p>
        </w:tc>
        <w:tc>
          <w:tcPr>
            <w:tcW w:w="1440" w:type="dxa"/>
          </w:tcPr>
          <w:p w14:paraId="630EF51A">
            <w:pPr>
              <w:spacing w:after="0" w:line="240" w:lineRule="auto"/>
            </w:pPr>
            <w:r>
              <w:t>森林木雕</w:t>
            </w:r>
          </w:p>
        </w:tc>
        <w:tc>
          <w:tcPr>
            <w:tcW w:w="1440" w:type="dxa"/>
          </w:tcPr>
          <w:p w14:paraId="4BFFC969">
            <w:pPr>
              <w:spacing w:after="0" w:line="240" w:lineRule="auto"/>
            </w:pPr>
            <w:r>
              <w:t>Senlin Wood Carving</w:t>
            </w:r>
          </w:p>
        </w:tc>
        <w:tc>
          <w:tcPr>
            <w:tcW w:w="1440" w:type="dxa"/>
          </w:tcPr>
          <w:p w14:paraId="0F6C3362">
            <w:pPr>
              <w:spacing w:after="0" w:line="240" w:lineRule="auto"/>
            </w:pPr>
            <w:r>
              <w:t>商店</w:t>
            </w:r>
          </w:p>
        </w:tc>
        <w:tc>
          <w:tcPr>
            <w:tcW w:w="1440" w:type="dxa"/>
          </w:tcPr>
          <w:p w14:paraId="2DB348EE">
            <w:pPr>
              <w:spacing w:after="0" w:line="240" w:lineRule="auto"/>
            </w:pPr>
            <w:r>
              <w:t>勐泐大道</w:t>
            </w:r>
          </w:p>
        </w:tc>
        <w:tc>
          <w:tcPr>
            <w:tcW w:w="1440" w:type="dxa"/>
          </w:tcPr>
          <w:p w14:paraId="7CB7F94C">
            <w:pPr>
              <w:spacing w:after="0" w:line="240" w:lineRule="auto"/>
            </w:pPr>
          </w:p>
        </w:tc>
      </w:tr>
      <w:tr w14:paraId="0E405296">
        <w:tc>
          <w:tcPr>
            <w:tcW w:w="1440" w:type="dxa"/>
          </w:tcPr>
          <w:p w14:paraId="270CAA59">
            <w:pPr>
              <w:spacing w:after="0" w:line="240" w:lineRule="auto"/>
            </w:pPr>
            <w:r>
              <w:t>64</w:t>
            </w:r>
          </w:p>
        </w:tc>
        <w:tc>
          <w:tcPr>
            <w:tcW w:w="1440" w:type="dxa"/>
          </w:tcPr>
          <w:p w14:paraId="7B68A9B5">
            <w:pPr>
              <w:spacing w:after="0" w:line="240" w:lineRule="auto"/>
            </w:pPr>
            <w:r>
              <w:t>森林木雕 (红豆楼店)</w:t>
            </w:r>
          </w:p>
        </w:tc>
        <w:tc>
          <w:tcPr>
            <w:tcW w:w="1440" w:type="dxa"/>
          </w:tcPr>
          <w:p w14:paraId="4C5B3427">
            <w:pPr>
              <w:spacing w:after="0" w:line="240" w:lineRule="auto"/>
            </w:pPr>
            <w:r>
              <w:t>Senlin Wood Carving (Hongdoulou)</w:t>
            </w:r>
          </w:p>
        </w:tc>
        <w:tc>
          <w:tcPr>
            <w:tcW w:w="1440" w:type="dxa"/>
          </w:tcPr>
          <w:p w14:paraId="214B87CC">
            <w:pPr>
              <w:spacing w:after="0" w:line="240" w:lineRule="auto"/>
            </w:pPr>
            <w:r>
              <w:t>商店</w:t>
            </w:r>
          </w:p>
        </w:tc>
        <w:tc>
          <w:tcPr>
            <w:tcW w:w="1440" w:type="dxa"/>
          </w:tcPr>
          <w:p w14:paraId="559A515C">
            <w:pPr>
              <w:spacing w:after="0" w:line="240" w:lineRule="auto"/>
            </w:pPr>
            <w:r>
              <w:t>曼听公园大门对面红豆楼5号</w:t>
            </w:r>
          </w:p>
        </w:tc>
        <w:tc>
          <w:tcPr>
            <w:tcW w:w="1440" w:type="dxa"/>
          </w:tcPr>
          <w:p w14:paraId="12CD4ADE">
            <w:pPr>
              <w:spacing w:after="0" w:line="240" w:lineRule="auto"/>
            </w:pPr>
            <w:r>
              <w:t>+86 691 662 2262</w:t>
            </w:r>
          </w:p>
        </w:tc>
      </w:tr>
      <w:tr w14:paraId="29F4E910">
        <w:tc>
          <w:tcPr>
            <w:tcW w:w="1440" w:type="dxa"/>
          </w:tcPr>
          <w:p w14:paraId="11C4B059">
            <w:pPr>
              <w:spacing w:after="0" w:line="240" w:lineRule="auto"/>
            </w:pPr>
            <w:r>
              <w:t>65</w:t>
            </w:r>
          </w:p>
        </w:tc>
        <w:tc>
          <w:tcPr>
            <w:tcW w:w="1440" w:type="dxa"/>
          </w:tcPr>
          <w:p w14:paraId="0B0C0CEC">
            <w:pPr>
              <w:spacing w:after="0" w:line="240" w:lineRule="auto"/>
            </w:pPr>
            <w:r>
              <w:t>雅宝阁红木沉香馆</w:t>
            </w:r>
          </w:p>
        </w:tc>
        <w:tc>
          <w:tcPr>
            <w:tcW w:w="1440" w:type="dxa"/>
          </w:tcPr>
          <w:p w14:paraId="53099230">
            <w:pPr>
              <w:spacing w:after="0" w:line="240" w:lineRule="auto"/>
            </w:pPr>
            <w:r>
              <w:t>Yabaoge Hongmu &amp; Agarwood Hall</w:t>
            </w:r>
          </w:p>
        </w:tc>
        <w:tc>
          <w:tcPr>
            <w:tcW w:w="1440" w:type="dxa"/>
          </w:tcPr>
          <w:p w14:paraId="71A6593D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742E4090">
            <w:pPr>
              <w:spacing w:after="0" w:line="240" w:lineRule="auto"/>
            </w:pPr>
            <w:r>
              <w:t>景洪市（XR94+MWJ）</w:t>
            </w:r>
          </w:p>
        </w:tc>
        <w:tc>
          <w:tcPr>
            <w:tcW w:w="1440" w:type="dxa"/>
          </w:tcPr>
          <w:p w14:paraId="5676BAE8">
            <w:pPr>
              <w:spacing w:after="0" w:line="240" w:lineRule="auto"/>
            </w:pPr>
            <w:r>
              <w:t>+86 139 8810 1855</w:t>
            </w:r>
          </w:p>
        </w:tc>
      </w:tr>
      <w:tr w14:paraId="5C8D1E20">
        <w:tc>
          <w:tcPr>
            <w:tcW w:w="1440" w:type="dxa"/>
          </w:tcPr>
          <w:p w14:paraId="589E717D">
            <w:pPr>
              <w:spacing w:after="0" w:line="240" w:lineRule="auto"/>
            </w:pPr>
            <w:r>
              <w:t>66</w:t>
            </w:r>
          </w:p>
        </w:tc>
        <w:tc>
          <w:tcPr>
            <w:tcW w:w="1440" w:type="dxa"/>
          </w:tcPr>
          <w:p w14:paraId="77B408EF">
            <w:pPr>
              <w:spacing w:after="0" w:line="240" w:lineRule="auto"/>
            </w:pPr>
            <w:r>
              <w:t>景缘红木一展厅</w:t>
            </w:r>
          </w:p>
        </w:tc>
        <w:tc>
          <w:tcPr>
            <w:tcW w:w="1440" w:type="dxa"/>
          </w:tcPr>
          <w:p w14:paraId="3FC2A132">
            <w:pPr>
              <w:spacing w:after="0" w:line="240" w:lineRule="auto"/>
            </w:pPr>
            <w:r>
              <w:t>Jingyuan Hongmu No.1 Exhibition Hall</w:t>
            </w:r>
          </w:p>
        </w:tc>
        <w:tc>
          <w:tcPr>
            <w:tcW w:w="1440" w:type="dxa"/>
          </w:tcPr>
          <w:p w14:paraId="7232BF2D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57E48440">
            <w:pPr>
              <w:spacing w:after="0" w:line="240" w:lineRule="auto"/>
            </w:pPr>
            <w:r>
              <w:t>机场至第一个红绿灯旁</w:t>
            </w:r>
          </w:p>
        </w:tc>
        <w:tc>
          <w:tcPr>
            <w:tcW w:w="1440" w:type="dxa"/>
          </w:tcPr>
          <w:p w14:paraId="410D3DB2">
            <w:pPr>
              <w:spacing w:after="0" w:line="240" w:lineRule="auto"/>
            </w:pPr>
            <w:r>
              <w:t>+86 691 215 9727</w:t>
            </w:r>
          </w:p>
        </w:tc>
      </w:tr>
      <w:tr w14:paraId="3D1619D6">
        <w:tc>
          <w:tcPr>
            <w:tcW w:w="1440" w:type="dxa"/>
          </w:tcPr>
          <w:p w14:paraId="5B576E43">
            <w:pPr>
              <w:spacing w:after="0" w:line="240" w:lineRule="auto"/>
            </w:pPr>
            <w:r>
              <w:t>67</w:t>
            </w:r>
          </w:p>
        </w:tc>
        <w:tc>
          <w:tcPr>
            <w:tcW w:w="1440" w:type="dxa"/>
          </w:tcPr>
          <w:p w14:paraId="19320E4E">
            <w:pPr>
              <w:spacing w:after="0" w:line="240" w:lineRule="auto"/>
            </w:pPr>
            <w:r>
              <w:t>振华创艺木业</w:t>
            </w:r>
          </w:p>
        </w:tc>
        <w:tc>
          <w:tcPr>
            <w:tcW w:w="1440" w:type="dxa"/>
          </w:tcPr>
          <w:p w14:paraId="246F448B">
            <w:pPr>
              <w:spacing w:after="0" w:line="240" w:lineRule="auto"/>
            </w:pPr>
            <w:r>
              <w:t>Zhenhua Creative Wood Industry</w:t>
            </w:r>
          </w:p>
        </w:tc>
        <w:tc>
          <w:tcPr>
            <w:tcW w:w="1440" w:type="dxa"/>
          </w:tcPr>
          <w:p w14:paraId="0DA25A08">
            <w:pPr>
              <w:spacing w:after="0" w:line="240" w:lineRule="auto"/>
            </w:pPr>
            <w:r>
              <w:t>木业/红木企业</w:t>
            </w:r>
          </w:p>
        </w:tc>
        <w:tc>
          <w:tcPr>
            <w:tcW w:w="1440" w:type="dxa"/>
          </w:tcPr>
          <w:p w14:paraId="64638A69">
            <w:pPr>
              <w:spacing w:after="0" w:line="240" w:lineRule="auto"/>
            </w:pPr>
            <w:r>
              <w:t>机场老路红木一条街</w:t>
            </w:r>
          </w:p>
        </w:tc>
        <w:tc>
          <w:tcPr>
            <w:tcW w:w="1440" w:type="dxa"/>
          </w:tcPr>
          <w:p w14:paraId="1C1B7CB5">
            <w:pPr>
              <w:spacing w:after="0" w:line="240" w:lineRule="auto"/>
            </w:pPr>
          </w:p>
        </w:tc>
      </w:tr>
      <w:tr w14:paraId="624A3401">
        <w:tc>
          <w:tcPr>
            <w:tcW w:w="1440" w:type="dxa"/>
          </w:tcPr>
          <w:p w14:paraId="1CE4C59E">
            <w:pPr>
              <w:spacing w:after="0" w:line="240" w:lineRule="auto"/>
            </w:pPr>
            <w:r>
              <w:t>68</w:t>
            </w:r>
          </w:p>
        </w:tc>
        <w:tc>
          <w:tcPr>
            <w:tcW w:w="1440" w:type="dxa"/>
          </w:tcPr>
          <w:p w14:paraId="2EF1B86D">
            <w:pPr>
              <w:spacing w:after="0" w:line="240" w:lineRule="auto"/>
            </w:pPr>
            <w:r>
              <w:t>聚宝轩红木第一楼</w:t>
            </w:r>
          </w:p>
        </w:tc>
        <w:tc>
          <w:tcPr>
            <w:tcW w:w="1440" w:type="dxa"/>
          </w:tcPr>
          <w:p w14:paraId="242F0D9A">
            <w:pPr>
              <w:spacing w:after="0" w:line="240" w:lineRule="auto"/>
            </w:pPr>
            <w:r>
              <w:t>Jubao Xuan Hongmu Building I</w:t>
            </w:r>
          </w:p>
        </w:tc>
        <w:tc>
          <w:tcPr>
            <w:tcW w:w="1440" w:type="dxa"/>
          </w:tcPr>
          <w:p w14:paraId="35ACCAE2">
            <w:pPr>
              <w:spacing w:after="0" w:line="240" w:lineRule="auto"/>
            </w:pPr>
            <w:r>
              <w:t>卖场</w:t>
            </w:r>
          </w:p>
        </w:tc>
        <w:tc>
          <w:tcPr>
            <w:tcW w:w="1440" w:type="dxa"/>
          </w:tcPr>
          <w:p w14:paraId="7303D77B">
            <w:pPr>
              <w:spacing w:after="0" w:line="240" w:lineRule="auto"/>
            </w:pPr>
            <w:r>
              <w:t>民航路</w:t>
            </w:r>
          </w:p>
        </w:tc>
        <w:tc>
          <w:tcPr>
            <w:tcW w:w="1440" w:type="dxa"/>
          </w:tcPr>
          <w:p w14:paraId="41B6ACD5">
            <w:pPr>
              <w:spacing w:after="0" w:line="240" w:lineRule="auto"/>
            </w:pPr>
          </w:p>
        </w:tc>
      </w:tr>
      <w:tr w14:paraId="4B8C5D0C">
        <w:tc>
          <w:tcPr>
            <w:tcW w:w="1440" w:type="dxa"/>
          </w:tcPr>
          <w:p w14:paraId="397351FA">
            <w:pPr>
              <w:spacing w:after="0" w:line="240" w:lineRule="auto"/>
            </w:pPr>
            <w:r>
              <w:t>69</w:t>
            </w:r>
          </w:p>
        </w:tc>
        <w:tc>
          <w:tcPr>
            <w:tcW w:w="1440" w:type="dxa"/>
          </w:tcPr>
          <w:p w14:paraId="3783FE1B">
            <w:pPr>
              <w:spacing w:after="0" w:line="240" w:lineRule="auto"/>
            </w:pPr>
            <w:r>
              <w:t>顺德泉发红木家私专卖</w:t>
            </w:r>
          </w:p>
        </w:tc>
        <w:tc>
          <w:tcPr>
            <w:tcW w:w="1440" w:type="dxa"/>
          </w:tcPr>
          <w:p w14:paraId="63DC0733">
            <w:pPr>
              <w:spacing w:after="0" w:line="240" w:lineRule="auto"/>
            </w:pPr>
            <w:r>
              <w:t>Shunde Quanfa Hongmu Furniture Store</w:t>
            </w:r>
          </w:p>
        </w:tc>
        <w:tc>
          <w:tcPr>
            <w:tcW w:w="1440" w:type="dxa"/>
          </w:tcPr>
          <w:p w14:paraId="19E978CD">
            <w:pPr>
              <w:spacing w:after="0" w:line="240" w:lineRule="auto"/>
            </w:pPr>
            <w:r>
              <w:t>商店</w:t>
            </w:r>
          </w:p>
        </w:tc>
        <w:tc>
          <w:tcPr>
            <w:tcW w:w="1440" w:type="dxa"/>
          </w:tcPr>
          <w:p w14:paraId="71F2B1E0">
            <w:pPr>
              <w:spacing w:after="0" w:line="240" w:lineRule="auto"/>
            </w:pPr>
            <w:r>
              <w:t>勐泐大道</w:t>
            </w:r>
          </w:p>
        </w:tc>
        <w:tc>
          <w:tcPr>
            <w:tcW w:w="1440" w:type="dxa"/>
          </w:tcPr>
          <w:p w14:paraId="17D07753">
            <w:pPr>
              <w:spacing w:after="0" w:line="240" w:lineRule="auto"/>
            </w:pPr>
          </w:p>
        </w:tc>
      </w:tr>
      <w:tr w14:paraId="35E62DCC">
        <w:tc>
          <w:tcPr>
            <w:tcW w:w="1440" w:type="dxa"/>
          </w:tcPr>
          <w:p w14:paraId="2D6E22F7">
            <w:pPr>
              <w:spacing w:after="0" w:line="240" w:lineRule="auto"/>
            </w:pPr>
            <w:r>
              <w:t>70</w:t>
            </w:r>
          </w:p>
        </w:tc>
        <w:tc>
          <w:tcPr>
            <w:tcW w:w="1440" w:type="dxa"/>
          </w:tcPr>
          <w:p w14:paraId="557B6BE7">
            <w:pPr>
              <w:spacing w:after="0" w:line="240" w:lineRule="auto"/>
            </w:pPr>
            <w:r>
              <w:t>聚宝轩红木家具第一楼</w:t>
            </w:r>
          </w:p>
        </w:tc>
        <w:tc>
          <w:tcPr>
            <w:tcW w:w="1440" w:type="dxa"/>
          </w:tcPr>
          <w:p w14:paraId="2EC638BC">
            <w:pPr>
              <w:spacing w:after="0" w:line="240" w:lineRule="auto"/>
            </w:pPr>
            <w:r>
              <w:t>Jubao Xuan Hongmu Furniture Building I</w:t>
            </w:r>
          </w:p>
        </w:tc>
        <w:tc>
          <w:tcPr>
            <w:tcW w:w="1440" w:type="dxa"/>
          </w:tcPr>
          <w:p w14:paraId="08F166A1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3276DCA2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464824FC">
            <w:pPr>
              <w:spacing w:after="0" w:line="240" w:lineRule="auto"/>
            </w:pPr>
            <w:r>
              <w:t>+86 153 8880 8888</w:t>
            </w:r>
          </w:p>
        </w:tc>
      </w:tr>
      <w:tr w14:paraId="07B030E8">
        <w:tc>
          <w:tcPr>
            <w:tcW w:w="1440" w:type="dxa"/>
          </w:tcPr>
          <w:p w14:paraId="15097BEC">
            <w:pPr>
              <w:spacing w:after="0" w:line="240" w:lineRule="auto"/>
            </w:pPr>
            <w:r>
              <w:t>71</w:t>
            </w:r>
          </w:p>
        </w:tc>
        <w:tc>
          <w:tcPr>
            <w:tcW w:w="1440" w:type="dxa"/>
          </w:tcPr>
          <w:p w14:paraId="65516483">
            <w:pPr>
              <w:spacing w:after="0" w:line="240" w:lineRule="auto"/>
            </w:pPr>
            <w:r>
              <w:t>志华红木</w:t>
            </w:r>
          </w:p>
        </w:tc>
        <w:tc>
          <w:tcPr>
            <w:tcW w:w="1440" w:type="dxa"/>
          </w:tcPr>
          <w:p w14:paraId="0A75A8BA">
            <w:pPr>
              <w:spacing w:after="0" w:line="240" w:lineRule="auto"/>
            </w:pPr>
            <w:r>
              <w:t>Zhihua Hongmu</w:t>
            </w:r>
          </w:p>
        </w:tc>
        <w:tc>
          <w:tcPr>
            <w:tcW w:w="1440" w:type="dxa"/>
          </w:tcPr>
          <w:p w14:paraId="3C0521EB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737D29CB">
            <w:pPr>
              <w:spacing w:after="0" w:line="240" w:lineRule="auto"/>
            </w:pPr>
            <w:r>
              <w:t>勐腊县</w:t>
            </w:r>
          </w:p>
        </w:tc>
        <w:tc>
          <w:tcPr>
            <w:tcW w:w="1440" w:type="dxa"/>
          </w:tcPr>
          <w:p w14:paraId="621417C1">
            <w:pPr>
              <w:spacing w:after="0" w:line="240" w:lineRule="auto"/>
            </w:pPr>
            <w:r>
              <w:t>+86 182 8806 4111</w:t>
            </w:r>
          </w:p>
        </w:tc>
      </w:tr>
      <w:tr w14:paraId="1F6712F4">
        <w:tc>
          <w:tcPr>
            <w:tcW w:w="1440" w:type="dxa"/>
          </w:tcPr>
          <w:p w14:paraId="500CD166">
            <w:pPr>
              <w:spacing w:after="0" w:line="240" w:lineRule="auto"/>
            </w:pPr>
            <w:r>
              <w:t>72</w:t>
            </w:r>
          </w:p>
        </w:tc>
        <w:tc>
          <w:tcPr>
            <w:tcW w:w="1440" w:type="dxa"/>
          </w:tcPr>
          <w:p w14:paraId="2B65BB03">
            <w:pPr>
              <w:spacing w:after="0" w:line="240" w:lineRule="auto"/>
            </w:pPr>
            <w:r>
              <w:t>传承红木馆</w:t>
            </w:r>
          </w:p>
        </w:tc>
        <w:tc>
          <w:tcPr>
            <w:tcW w:w="1440" w:type="dxa"/>
          </w:tcPr>
          <w:p w14:paraId="58E8E284">
            <w:pPr>
              <w:spacing w:after="0" w:line="240" w:lineRule="auto"/>
            </w:pPr>
            <w:r>
              <w:t>Chuan Cheng Hongmu Hall</w:t>
            </w:r>
          </w:p>
        </w:tc>
        <w:tc>
          <w:tcPr>
            <w:tcW w:w="1440" w:type="dxa"/>
          </w:tcPr>
          <w:p w14:paraId="328CCF24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44ECD62A">
            <w:pPr>
              <w:spacing w:after="0" w:line="240" w:lineRule="auto"/>
            </w:pPr>
            <w:r>
              <w:t>勐腊县</w:t>
            </w:r>
          </w:p>
        </w:tc>
        <w:tc>
          <w:tcPr>
            <w:tcW w:w="1440" w:type="dxa"/>
          </w:tcPr>
          <w:p w14:paraId="3B4FE6CD">
            <w:pPr>
              <w:spacing w:after="0" w:line="240" w:lineRule="auto"/>
            </w:pPr>
            <w:r>
              <w:t>+86 691 813 8666</w:t>
            </w:r>
          </w:p>
        </w:tc>
      </w:tr>
      <w:tr w14:paraId="754FD38C">
        <w:tc>
          <w:tcPr>
            <w:tcW w:w="1440" w:type="dxa"/>
          </w:tcPr>
          <w:p w14:paraId="0AC176C4">
            <w:pPr>
              <w:spacing w:after="0" w:line="240" w:lineRule="auto"/>
            </w:pPr>
            <w:r>
              <w:t>73</w:t>
            </w:r>
          </w:p>
        </w:tc>
        <w:tc>
          <w:tcPr>
            <w:tcW w:w="1440" w:type="dxa"/>
          </w:tcPr>
          <w:p w14:paraId="78B45B22">
            <w:pPr>
              <w:spacing w:after="0" w:line="240" w:lineRule="auto"/>
            </w:pPr>
            <w:r>
              <w:t>志华红木 (新店)</w:t>
            </w:r>
          </w:p>
        </w:tc>
        <w:tc>
          <w:tcPr>
            <w:tcW w:w="1440" w:type="dxa"/>
          </w:tcPr>
          <w:p w14:paraId="79DF27A8">
            <w:pPr>
              <w:spacing w:after="0" w:line="240" w:lineRule="auto"/>
            </w:pPr>
            <w:r>
              <w:t>Zhihua Hongmu (New)</w:t>
            </w:r>
          </w:p>
        </w:tc>
        <w:tc>
          <w:tcPr>
            <w:tcW w:w="1440" w:type="dxa"/>
          </w:tcPr>
          <w:p w14:paraId="704BA49B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32FA5910">
            <w:pPr>
              <w:spacing w:after="0" w:line="240" w:lineRule="auto"/>
            </w:pPr>
            <w:r>
              <w:t>勐腊县</w:t>
            </w:r>
          </w:p>
        </w:tc>
        <w:tc>
          <w:tcPr>
            <w:tcW w:w="1440" w:type="dxa"/>
          </w:tcPr>
          <w:p w14:paraId="0353E409">
            <w:pPr>
              <w:spacing w:after="0" w:line="240" w:lineRule="auto"/>
            </w:pPr>
            <w:r>
              <w:t>+86 691 813 3899</w:t>
            </w:r>
          </w:p>
        </w:tc>
      </w:tr>
      <w:tr w14:paraId="1EC212C1">
        <w:tc>
          <w:tcPr>
            <w:tcW w:w="1440" w:type="dxa"/>
          </w:tcPr>
          <w:p w14:paraId="1D598BAE">
            <w:pPr>
              <w:spacing w:after="0" w:line="240" w:lineRule="auto"/>
            </w:pPr>
            <w:r>
              <w:t>74</w:t>
            </w:r>
          </w:p>
        </w:tc>
        <w:tc>
          <w:tcPr>
            <w:tcW w:w="1440" w:type="dxa"/>
          </w:tcPr>
          <w:p w14:paraId="0F88E9F9">
            <w:pPr>
              <w:spacing w:after="0" w:line="240" w:lineRule="auto"/>
            </w:pPr>
            <w:r>
              <w:t>红木古典家具工艺品</w:t>
            </w:r>
          </w:p>
        </w:tc>
        <w:tc>
          <w:tcPr>
            <w:tcW w:w="1440" w:type="dxa"/>
          </w:tcPr>
          <w:p w14:paraId="5663B879">
            <w:pPr>
              <w:spacing w:after="0" w:line="240" w:lineRule="auto"/>
            </w:pPr>
            <w:r>
              <w:t>Hongmu Classical Furniture &amp; Crafts</w:t>
            </w:r>
          </w:p>
        </w:tc>
        <w:tc>
          <w:tcPr>
            <w:tcW w:w="1440" w:type="dxa"/>
          </w:tcPr>
          <w:p w14:paraId="0867E6EB">
            <w:pPr>
              <w:spacing w:after="0" w:line="240" w:lineRule="auto"/>
            </w:pPr>
            <w:r>
              <w:t>商店</w:t>
            </w:r>
          </w:p>
        </w:tc>
        <w:tc>
          <w:tcPr>
            <w:tcW w:w="1440" w:type="dxa"/>
          </w:tcPr>
          <w:p w14:paraId="3A4E5080">
            <w:pPr>
              <w:spacing w:after="0" w:line="240" w:lineRule="auto"/>
            </w:pPr>
            <w:r>
              <w:t>景洪市</w:t>
            </w:r>
          </w:p>
        </w:tc>
        <w:tc>
          <w:tcPr>
            <w:tcW w:w="1440" w:type="dxa"/>
          </w:tcPr>
          <w:p w14:paraId="2D1BCB06">
            <w:pPr>
              <w:spacing w:after="0" w:line="240" w:lineRule="auto"/>
            </w:pPr>
          </w:p>
        </w:tc>
      </w:tr>
      <w:tr w14:paraId="08FF01C2">
        <w:tc>
          <w:tcPr>
            <w:tcW w:w="1440" w:type="dxa"/>
          </w:tcPr>
          <w:p w14:paraId="66A1D615">
            <w:pPr>
              <w:spacing w:after="0" w:line="240" w:lineRule="auto"/>
            </w:pPr>
            <w:r>
              <w:t>75</w:t>
            </w:r>
          </w:p>
        </w:tc>
        <w:tc>
          <w:tcPr>
            <w:tcW w:w="1440" w:type="dxa"/>
          </w:tcPr>
          <w:p w14:paraId="19608AFC">
            <w:pPr>
              <w:spacing w:after="0" w:line="240" w:lineRule="auto"/>
            </w:pPr>
            <w:r>
              <w:t>勐腊古色古香红木阁</w:t>
            </w:r>
          </w:p>
        </w:tc>
        <w:tc>
          <w:tcPr>
            <w:tcW w:w="1440" w:type="dxa"/>
          </w:tcPr>
          <w:p w14:paraId="7F18BA76">
            <w:pPr>
              <w:spacing w:after="0" w:line="240" w:lineRule="auto"/>
            </w:pPr>
            <w:r>
              <w:t>Menglax Guse Guxiang Hongmu Hall</w:t>
            </w:r>
          </w:p>
        </w:tc>
        <w:tc>
          <w:tcPr>
            <w:tcW w:w="1440" w:type="dxa"/>
          </w:tcPr>
          <w:p w14:paraId="338B9320">
            <w:pPr>
              <w:spacing w:after="0" w:line="240" w:lineRule="auto"/>
            </w:pPr>
            <w:r>
              <w:t>家居装潢器材店</w:t>
            </w:r>
          </w:p>
        </w:tc>
        <w:tc>
          <w:tcPr>
            <w:tcW w:w="1440" w:type="dxa"/>
          </w:tcPr>
          <w:p w14:paraId="454486FA">
            <w:pPr>
              <w:spacing w:after="0" w:line="240" w:lineRule="auto"/>
            </w:pPr>
            <w:r>
              <w:t>勐腊县中心路</w:t>
            </w:r>
          </w:p>
        </w:tc>
        <w:tc>
          <w:tcPr>
            <w:tcW w:w="1440" w:type="dxa"/>
          </w:tcPr>
          <w:p w14:paraId="71CCC9C0">
            <w:pPr>
              <w:spacing w:after="0" w:line="240" w:lineRule="auto"/>
            </w:pPr>
          </w:p>
        </w:tc>
      </w:tr>
      <w:tr w14:paraId="7B2EDE4E">
        <w:tc>
          <w:tcPr>
            <w:tcW w:w="1440" w:type="dxa"/>
          </w:tcPr>
          <w:p w14:paraId="1D73E3C0">
            <w:pPr>
              <w:spacing w:after="0" w:line="240" w:lineRule="auto"/>
            </w:pPr>
            <w:r>
              <w:t>76</w:t>
            </w:r>
          </w:p>
        </w:tc>
        <w:tc>
          <w:tcPr>
            <w:tcW w:w="1440" w:type="dxa"/>
          </w:tcPr>
          <w:p w14:paraId="0E0912C9">
            <w:pPr>
              <w:spacing w:after="0" w:line="240" w:lineRule="auto"/>
            </w:pPr>
            <w:r>
              <w:t>万豪红木家具</w:t>
            </w:r>
          </w:p>
        </w:tc>
        <w:tc>
          <w:tcPr>
            <w:tcW w:w="1440" w:type="dxa"/>
          </w:tcPr>
          <w:p w14:paraId="00258784">
            <w:pPr>
              <w:spacing w:after="0" w:line="240" w:lineRule="auto"/>
            </w:pPr>
            <w:r>
              <w:t>Wanhao Hongmu Furniture</w:t>
            </w:r>
          </w:p>
        </w:tc>
        <w:tc>
          <w:tcPr>
            <w:tcW w:w="1440" w:type="dxa"/>
          </w:tcPr>
          <w:p w14:paraId="3E41A43E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03CB4226">
            <w:pPr>
              <w:spacing w:after="0" w:line="240" w:lineRule="auto"/>
            </w:pPr>
            <w:r>
              <w:t>勐腊南路</w:t>
            </w:r>
          </w:p>
        </w:tc>
        <w:tc>
          <w:tcPr>
            <w:tcW w:w="1440" w:type="dxa"/>
          </w:tcPr>
          <w:p w14:paraId="5472EAD3">
            <w:pPr>
              <w:spacing w:after="0" w:line="240" w:lineRule="auto"/>
            </w:pPr>
          </w:p>
        </w:tc>
      </w:tr>
      <w:tr w14:paraId="47BED903">
        <w:tc>
          <w:tcPr>
            <w:tcW w:w="1440" w:type="dxa"/>
          </w:tcPr>
          <w:p w14:paraId="49AD6BF7">
            <w:pPr>
              <w:spacing w:after="0" w:line="240" w:lineRule="auto"/>
            </w:pPr>
            <w:r>
              <w:t>77</w:t>
            </w:r>
          </w:p>
        </w:tc>
        <w:tc>
          <w:tcPr>
            <w:tcW w:w="1440" w:type="dxa"/>
          </w:tcPr>
          <w:p w14:paraId="7464F67A">
            <w:pPr>
              <w:spacing w:after="0" w:line="240" w:lineRule="auto"/>
            </w:pPr>
            <w:r>
              <w:t>奇森红木家具工艺品店</w:t>
            </w:r>
          </w:p>
        </w:tc>
        <w:tc>
          <w:tcPr>
            <w:tcW w:w="1440" w:type="dxa"/>
          </w:tcPr>
          <w:p w14:paraId="1DFEBC2E">
            <w:pPr>
              <w:spacing w:after="0" w:line="240" w:lineRule="auto"/>
            </w:pPr>
            <w:r>
              <w:t>Qisen Hongmu Furniture &amp; Crafts Store</w:t>
            </w:r>
          </w:p>
        </w:tc>
        <w:tc>
          <w:tcPr>
            <w:tcW w:w="1440" w:type="dxa"/>
          </w:tcPr>
          <w:p w14:paraId="63088FD1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179D5E37">
            <w:pPr>
              <w:spacing w:after="0" w:line="240" w:lineRule="auto"/>
            </w:pPr>
            <w:r>
              <w:t>曼它拉路674号</w:t>
            </w:r>
          </w:p>
        </w:tc>
        <w:tc>
          <w:tcPr>
            <w:tcW w:w="1440" w:type="dxa"/>
          </w:tcPr>
          <w:p w14:paraId="6CEC908C">
            <w:pPr>
              <w:spacing w:after="0" w:line="240" w:lineRule="auto"/>
            </w:pPr>
            <w:r>
              <w:t>+86 156 0881 9656</w:t>
            </w:r>
          </w:p>
        </w:tc>
      </w:tr>
      <w:tr w14:paraId="6192D7AB">
        <w:tc>
          <w:tcPr>
            <w:tcW w:w="1440" w:type="dxa"/>
          </w:tcPr>
          <w:p w14:paraId="572C7D96">
            <w:pPr>
              <w:spacing w:after="0" w:line="240" w:lineRule="auto"/>
            </w:pPr>
            <w:r>
              <w:t>78</w:t>
            </w:r>
          </w:p>
        </w:tc>
        <w:tc>
          <w:tcPr>
            <w:tcW w:w="1440" w:type="dxa"/>
          </w:tcPr>
          <w:p w14:paraId="75BEA79D">
            <w:pPr>
              <w:spacing w:after="0" w:line="240" w:lineRule="auto"/>
            </w:pPr>
            <w:r>
              <w:t>勐腊奇奇旺红木高品家私店</w:t>
            </w:r>
          </w:p>
        </w:tc>
        <w:tc>
          <w:tcPr>
            <w:tcW w:w="1440" w:type="dxa"/>
          </w:tcPr>
          <w:p w14:paraId="450CB583">
            <w:pPr>
              <w:spacing w:after="0" w:line="240" w:lineRule="auto"/>
            </w:pPr>
            <w:r>
              <w:t>Menglax Qiqi Wang Hongmu High Quality Furniture Store</w:t>
            </w:r>
          </w:p>
        </w:tc>
        <w:tc>
          <w:tcPr>
            <w:tcW w:w="1440" w:type="dxa"/>
          </w:tcPr>
          <w:p w14:paraId="2015627A">
            <w:pPr>
              <w:spacing w:after="0" w:line="240" w:lineRule="auto"/>
            </w:pPr>
            <w:r>
              <w:t>家具城</w:t>
            </w:r>
          </w:p>
        </w:tc>
        <w:tc>
          <w:tcPr>
            <w:tcW w:w="1440" w:type="dxa"/>
          </w:tcPr>
          <w:p w14:paraId="742338C7">
            <w:pPr>
              <w:spacing w:after="0" w:line="240" w:lineRule="auto"/>
            </w:pPr>
            <w:r>
              <w:t>北路208号</w:t>
            </w:r>
          </w:p>
        </w:tc>
        <w:tc>
          <w:tcPr>
            <w:tcW w:w="1440" w:type="dxa"/>
          </w:tcPr>
          <w:p w14:paraId="77BCC7A6">
            <w:pPr>
              <w:spacing w:after="0" w:line="240" w:lineRule="auto"/>
            </w:pPr>
            <w:r>
              <w:t>+86 691 812 6353</w:t>
            </w:r>
          </w:p>
        </w:tc>
      </w:tr>
    </w:tbl>
    <w:p w14:paraId="1F1DCF3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4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E7EA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冬</cp:lastModifiedBy>
  <dcterms:modified xsi:type="dcterms:W3CDTF">2026-07-06T20:28:59Z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53F77FDDD60118618B9F4B6A52F9CFD6_42</vt:lpwstr>
  </property>
</Properties>
</file>